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F2B" w:rsidRDefault="00BC00EC">
      <w:pPr>
        <w:spacing w:before="73"/>
        <w:ind w:left="486" w:right="77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VISVESVARAYA</w:t>
      </w:r>
      <w:r>
        <w:rPr>
          <w:rFonts w:ascii="Times New Roman"/>
          <w:b/>
          <w:spacing w:val="-13"/>
          <w:sz w:val="36"/>
        </w:rPr>
        <w:t xml:space="preserve"> </w:t>
      </w:r>
      <w:r>
        <w:rPr>
          <w:rFonts w:ascii="Times New Roman"/>
          <w:b/>
          <w:sz w:val="36"/>
        </w:rPr>
        <w:t>TECHNOLOGICAL</w:t>
      </w:r>
      <w:r>
        <w:rPr>
          <w:rFonts w:ascii="Times New Roman"/>
          <w:b/>
          <w:spacing w:val="-10"/>
          <w:sz w:val="36"/>
        </w:rPr>
        <w:t xml:space="preserve"> </w:t>
      </w:r>
      <w:r>
        <w:rPr>
          <w:rFonts w:ascii="Times New Roman"/>
          <w:b/>
          <w:sz w:val="36"/>
        </w:rPr>
        <w:t>UNIVERSITY</w:t>
      </w:r>
    </w:p>
    <w:p w:rsidR="00061F2B" w:rsidRDefault="00BC00EC">
      <w:pPr>
        <w:spacing w:before="4"/>
        <w:ind w:left="686" w:right="964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pacing w:val="-1"/>
          <w:sz w:val="18"/>
        </w:rPr>
        <w:t>“JnanaSangama”,</w:t>
      </w:r>
      <w:r>
        <w:rPr>
          <w:rFonts w:ascii="Times New Roman" w:hAnsi="Times New Roman"/>
          <w:b/>
          <w:spacing w:val="-11"/>
          <w:sz w:val="18"/>
        </w:rPr>
        <w:t xml:space="preserve"> </w:t>
      </w:r>
      <w:r>
        <w:rPr>
          <w:rFonts w:ascii="Times New Roman" w:hAnsi="Times New Roman"/>
          <w:b/>
          <w:spacing w:val="-1"/>
          <w:sz w:val="18"/>
        </w:rPr>
        <w:t>Belgaum</w:t>
      </w:r>
      <w:r>
        <w:rPr>
          <w:rFonts w:ascii="Times New Roman" w:hAnsi="Times New Roman"/>
          <w:b/>
          <w:spacing w:val="-3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-590014,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Karnataka.</w:t>
      </w:r>
    </w:p>
    <w:p w:rsidR="00061F2B" w:rsidRDefault="00BC00EC">
      <w:pPr>
        <w:pStyle w:val="BodyText"/>
        <w:spacing w:before="7"/>
        <w:ind w:left="0"/>
        <w:rPr>
          <w:rFonts w:ascii="Times New Roman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3581400</wp:posOffset>
            </wp:positionH>
            <wp:positionV relativeFrom="paragraph">
              <wp:posOffset>204470</wp:posOffset>
            </wp:positionV>
            <wp:extent cx="612140" cy="8235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1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spacing w:before="6"/>
        <w:ind w:left="0"/>
        <w:rPr>
          <w:rFonts w:ascii="Times New Roman"/>
          <w:b/>
          <w:sz w:val="19"/>
        </w:rPr>
      </w:pPr>
    </w:p>
    <w:p w:rsidR="00061F2B" w:rsidRDefault="00BC00EC">
      <w:pPr>
        <w:ind w:left="684" w:right="96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:rsidR="00061F2B" w:rsidRDefault="00E70255">
      <w:pPr>
        <w:spacing w:before="5"/>
        <w:ind w:left="686" w:right="95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</w:t>
      </w:r>
    </w:p>
    <w:p w:rsidR="00061F2B" w:rsidRDefault="00061F2B">
      <w:pPr>
        <w:pStyle w:val="BodyText"/>
        <w:spacing w:before="2"/>
        <w:ind w:left="0"/>
        <w:rPr>
          <w:rFonts w:ascii="Times New Roman"/>
          <w:b/>
          <w:sz w:val="28"/>
        </w:rPr>
      </w:pPr>
    </w:p>
    <w:p w:rsidR="00061F2B" w:rsidRDefault="00BC00EC">
      <w:pPr>
        <w:pStyle w:val="Heading1"/>
        <w:spacing w:before="0"/>
        <w:ind w:left="686" w:right="964"/>
        <w:jc w:val="center"/>
        <w:rPr>
          <w:rFonts w:ascii="Times New Roman"/>
        </w:rPr>
      </w:pPr>
      <w:r>
        <w:rPr>
          <w:rFonts w:ascii="Times New Roman"/>
        </w:rPr>
        <w:t>ANALYSIS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DESIGN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ALGORITHMS</w:t>
      </w:r>
    </w:p>
    <w:p w:rsidR="00061F2B" w:rsidRDefault="00061F2B">
      <w:pPr>
        <w:pStyle w:val="BodyText"/>
        <w:spacing w:before="1"/>
        <w:ind w:left="0"/>
        <w:rPr>
          <w:rFonts w:ascii="Times New Roman"/>
          <w:b/>
          <w:sz w:val="60"/>
        </w:rPr>
      </w:pPr>
    </w:p>
    <w:p w:rsidR="00061F2B" w:rsidRDefault="00BC00EC">
      <w:pPr>
        <w:ind w:left="686" w:right="956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:rsidR="00061F2B" w:rsidRDefault="00061F2B">
      <w:pPr>
        <w:pStyle w:val="BodyText"/>
        <w:ind w:left="0"/>
        <w:rPr>
          <w:rFonts w:ascii="Times New Roman"/>
          <w:b/>
          <w:i/>
          <w:sz w:val="28"/>
        </w:rPr>
      </w:pPr>
    </w:p>
    <w:p w:rsidR="00061F2B" w:rsidRDefault="00E70255">
      <w:pPr>
        <w:ind w:left="686" w:right="96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NIMISHAMBA.G </w:t>
      </w:r>
      <w:proofErr w:type="gramStart"/>
      <w:r>
        <w:rPr>
          <w:rFonts w:ascii="Times New Roman"/>
          <w:b/>
          <w:sz w:val="28"/>
        </w:rPr>
        <w:t>S(</w:t>
      </w:r>
      <w:proofErr w:type="gramEnd"/>
      <w:r>
        <w:rPr>
          <w:rFonts w:ascii="Times New Roman"/>
          <w:b/>
          <w:sz w:val="28"/>
        </w:rPr>
        <w:t>1BM21CS406)</w:t>
      </w:r>
    </w:p>
    <w:p w:rsidR="00061F2B" w:rsidRDefault="00061F2B">
      <w:pPr>
        <w:pStyle w:val="BodyText"/>
        <w:ind w:left="0"/>
        <w:rPr>
          <w:rFonts w:ascii="Times New Roman"/>
          <w:b/>
          <w:sz w:val="30"/>
        </w:rPr>
      </w:pPr>
    </w:p>
    <w:p w:rsidR="00061F2B" w:rsidRDefault="00061F2B">
      <w:pPr>
        <w:pStyle w:val="BodyText"/>
        <w:spacing w:before="1"/>
        <w:ind w:left="0"/>
        <w:rPr>
          <w:rFonts w:ascii="Times New Roman"/>
          <w:b/>
        </w:rPr>
      </w:pPr>
    </w:p>
    <w:p w:rsidR="00061F2B" w:rsidRDefault="00BC00EC">
      <w:pPr>
        <w:spacing w:before="1" w:line="320" w:lineRule="exact"/>
        <w:ind w:left="686" w:right="959"/>
        <w:jc w:val="center"/>
        <w:rPr>
          <w:rFonts w:ascii="Times New Roman"/>
          <w:b/>
          <w:i/>
          <w:sz w:val="28"/>
        </w:rPr>
      </w:pPr>
      <w:proofErr w:type="gramStart"/>
      <w:r>
        <w:rPr>
          <w:rFonts w:ascii="Times New Roman"/>
          <w:b/>
          <w:i/>
          <w:sz w:val="28"/>
        </w:rPr>
        <w:t>in</w:t>
      </w:r>
      <w:proofErr w:type="gramEnd"/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8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9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2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</w:p>
    <w:p w:rsidR="00061F2B" w:rsidRDefault="00BC00EC">
      <w:pPr>
        <w:spacing w:line="354" w:lineRule="exact"/>
        <w:ind w:left="686" w:right="962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12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7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:rsidR="00061F2B" w:rsidRDefault="00BC00EC">
      <w:pPr>
        <w:spacing w:line="264" w:lineRule="exact"/>
        <w:ind w:left="686" w:right="958"/>
        <w:jc w:val="center"/>
        <w:rPr>
          <w:rFonts w:ascii="Times New Roman"/>
          <w:b/>
          <w:i/>
          <w:sz w:val="23"/>
        </w:rPr>
      </w:pPr>
      <w:proofErr w:type="gramStart"/>
      <w:r>
        <w:rPr>
          <w:rFonts w:ascii="Times New Roman"/>
          <w:b/>
          <w:i/>
          <w:sz w:val="23"/>
        </w:rPr>
        <w:t>in</w:t>
      </w:r>
      <w:proofErr w:type="gramEnd"/>
    </w:p>
    <w:p w:rsidR="00061F2B" w:rsidRDefault="00BC00EC">
      <w:pPr>
        <w:spacing w:before="3"/>
        <w:ind w:left="686" w:right="96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061F2B">
      <w:pPr>
        <w:pStyle w:val="BodyText"/>
        <w:ind w:left="0"/>
        <w:rPr>
          <w:rFonts w:ascii="Times New Roman"/>
          <w:b/>
          <w:sz w:val="20"/>
        </w:rPr>
      </w:pPr>
    </w:p>
    <w:p w:rsidR="00061F2B" w:rsidRDefault="00BC00EC">
      <w:pPr>
        <w:pStyle w:val="BodyText"/>
        <w:spacing w:before="6"/>
        <w:ind w:left="0"/>
        <w:rPr>
          <w:rFonts w:ascii="Times New Roman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3448685</wp:posOffset>
            </wp:positionH>
            <wp:positionV relativeFrom="paragraph">
              <wp:posOffset>160020</wp:posOffset>
            </wp:positionV>
            <wp:extent cx="615950" cy="6159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BC00EC">
      <w:pPr>
        <w:spacing w:before="26" w:line="321" w:lineRule="exact"/>
        <w:ind w:left="236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061F2B" w:rsidRDefault="00BC00EC">
      <w:pPr>
        <w:spacing w:line="226" w:lineRule="exact"/>
        <w:ind w:left="681" w:right="964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pacing w:val="-1"/>
          <w:sz w:val="20"/>
        </w:rPr>
        <w:t>(Autonomous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VTU)</w:t>
      </w:r>
    </w:p>
    <w:p w:rsidR="00061F2B" w:rsidRDefault="00BC00EC">
      <w:pPr>
        <w:spacing w:line="320" w:lineRule="exact"/>
        <w:ind w:left="486" w:right="69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BENGALURU-560019</w:t>
      </w:r>
    </w:p>
    <w:p w:rsidR="00061F2B" w:rsidRDefault="00BC00EC">
      <w:pPr>
        <w:spacing w:before="5"/>
        <w:ind w:left="683" w:right="96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May-2022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July-2022</w:t>
      </w:r>
    </w:p>
    <w:p w:rsidR="00061F2B" w:rsidRDefault="00061F2B">
      <w:pPr>
        <w:jc w:val="center"/>
        <w:rPr>
          <w:rFonts w:ascii="Times New Roman"/>
          <w:sz w:val="28"/>
        </w:rPr>
        <w:sectPr w:rsidR="00061F2B">
          <w:type w:val="continuous"/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72"/>
        <w:ind w:left="2687"/>
        <w:rPr>
          <w:rFonts w:ascii="Arial"/>
          <w:b/>
          <w:sz w:val="28"/>
        </w:rPr>
      </w:pPr>
      <w:r>
        <w:rPr>
          <w:rFonts w:ascii="Arial"/>
          <w:b/>
          <w:color w:val="1B140D"/>
          <w:sz w:val="28"/>
        </w:rPr>
        <w:lastRenderedPageBreak/>
        <w:t>B.</w:t>
      </w:r>
      <w:r>
        <w:rPr>
          <w:rFonts w:ascii="Arial"/>
          <w:b/>
          <w:color w:val="1B140D"/>
          <w:spacing w:val="-14"/>
          <w:sz w:val="28"/>
        </w:rPr>
        <w:t xml:space="preserve"> </w:t>
      </w:r>
      <w:r>
        <w:rPr>
          <w:rFonts w:ascii="Arial"/>
          <w:b/>
          <w:color w:val="1B140D"/>
          <w:sz w:val="28"/>
        </w:rPr>
        <w:t>M.</w:t>
      </w:r>
      <w:r>
        <w:rPr>
          <w:rFonts w:ascii="Arial"/>
          <w:b/>
          <w:color w:val="1B140D"/>
          <w:spacing w:val="-6"/>
          <w:sz w:val="28"/>
        </w:rPr>
        <w:t xml:space="preserve"> </w:t>
      </w:r>
      <w:r>
        <w:rPr>
          <w:rFonts w:ascii="Arial"/>
          <w:b/>
          <w:color w:val="1B140D"/>
          <w:sz w:val="28"/>
        </w:rPr>
        <w:t>S.</w:t>
      </w:r>
      <w:r>
        <w:rPr>
          <w:rFonts w:ascii="Arial"/>
          <w:b/>
          <w:color w:val="1B140D"/>
          <w:spacing w:val="-13"/>
          <w:sz w:val="28"/>
        </w:rPr>
        <w:t xml:space="preserve"> </w:t>
      </w:r>
      <w:r>
        <w:rPr>
          <w:rFonts w:ascii="Arial"/>
          <w:b/>
          <w:color w:val="1B140D"/>
          <w:sz w:val="28"/>
        </w:rPr>
        <w:t>College</w:t>
      </w:r>
      <w:r>
        <w:rPr>
          <w:rFonts w:ascii="Arial"/>
          <w:b/>
          <w:color w:val="1B140D"/>
          <w:spacing w:val="-4"/>
          <w:sz w:val="28"/>
        </w:rPr>
        <w:t xml:space="preserve"> </w:t>
      </w:r>
      <w:r>
        <w:rPr>
          <w:rFonts w:ascii="Arial"/>
          <w:b/>
          <w:color w:val="1B140D"/>
          <w:sz w:val="28"/>
        </w:rPr>
        <w:t>of</w:t>
      </w:r>
      <w:r>
        <w:rPr>
          <w:rFonts w:ascii="Arial"/>
          <w:b/>
          <w:color w:val="1B140D"/>
          <w:spacing w:val="-7"/>
          <w:sz w:val="28"/>
        </w:rPr>
        <w:t xml:space="preserve"> </w:t>
      </w:r>
      <w:r>
        <w:rPr>
          <w:rFonts w:ascii="Arial"/>
          <w:b/>
          <w:color w:val="1B140D"/>
          <w:sz w:val="28"/>
        </w:rPr>
        <w:t>Engineering,</w:t>
      </w:r>
    </w:p>
    <w:p w:rsidR="00061F2B" w:rsidRDefault="00BC00EC">
      <w:pPr>
        <w:spacing w:before="3"/>
        <w:ind w:left="486" w:right="77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40D"/>
          <w:sz w:val="20"/>
        </w:rPr>
        <w:t>Bull</w:t>
      </w:r>
      <w:r>
        <w:rPr>
          <w:rFonts w:ascii="Arial"/>
          <w:b/>
          <w:color w:val="1B140D"/>
          <w:spacing w:val="-13"/>
          <w:sz w:val="20"/>
        </w:rPr>
        <w:t xml:space="preserve"> </w:t>
      </w:r>
      <w:r>
        <w:rPr>
          <w:rFonts w:ascii="Arial"/>
          <w:b/>
          <w:color w:val="1B140D"/>
          <w:sz w:val="20"/>
        </w:rPr>
        <w:t>Temple</w:t>
      </w:r>
      <w:r>
        <w:rPr>
          <w:rFonts w:ascii="Arial"/>
          <w:b/>
          <w:color w:val="1B140D"/>
          <w:spacing w:val="-6"/>
          <w:sz w:val="20"/>
        </w:rPr>
        <w:t xml:space="preserve"> </w:t>
      </w:r>
      <w:r>
        <w:rPr>
          <w:rFonts w:ascii="Arial"/>
          <w:b/>
          <w:color w:val="1B140D"/>
          <w:sz w:val="20"/>
        </w:rPr>
        <w:t>Road,</w:t>
      </w:r>
      <w:r>
        <w:rPr>
          <w:rFonts w:ascii="Arial"/>
          <w:b/>
          <w:color w:val="1B140D"/>
          <w:spacing w:val="-7"/>
          <w:sz w:val="20"/>
        </w:rPr>
        <w:t xml:space="preserve"> </w:t>
      </w:r>
      <w:r>
        <w:rPr>
          <w:rFonts w:ascii="Arial"/>
          <w:b/>
          <w:color w:val="1B140D"/>
          <w:sz w:val="20"/>
        </w:rPr>
        <w:t>Bangalore</w:t>
      </w:r>
      <w:r>
        <w:rPr>
          <w:rFonts w:ascii="Arial"/>
          <w:b/>
          <w:color w:val="1B140D"/>
          <w:spacing w:val="-6"/>
          <w:sz w:val="20"/>
        </w:rPr>
        <w:t xml:space="preserve"> </w:t>
      </w:r>
      <w:r>
        <w:rPr>
          <w:rFonts w:ascii="Arial"/>
          <w:b/>
          <w:color w:val="1B140D"/>
          <w:sz w:val="20"/>
        </w:rPr>
        <w:t>560019</w:t>
      </w:r>
    </w:p>
    <w:p w:rsidR="00061F2B" w:rsidRDefault="00BC00EC">
      <w:pPr>
        <w:spacing w:before="3"/>
        <w:ind w:left="686" w:right="952"/>
        <w:jc w:val="center"/>
        <w:rPr>
          <w:rFonts w:ascii="Arial MT"/>
          <w:sz w:val="20"/>
        </w:rPr>
      </w:pPr>
      <w:r>
        <w:rPr>
          <w:rFonts w:ascii="Arial MT"/>
          <w:color w:val="1B140D"/>
          <w:sz w:val="20"/>
        </w:rPr>
        <w:t>(Affiliated</w:t>
      </w:r>
      <w:r>
        <w:rPr>
          <w:rFonts w:ascii="Arial MT"/>
          <w:color w:val="1B140D"/>
          <w:spacing w:val="-10"/>
          <w:sz w:val="20"/>
        </w:rPr>
        <w:t xml:space="preserve"> </w:t>
      </w:r>
      <w:r>
        <w:rPr>
          <w:rFonts w:ascii="Arial MT"/>
          <w:color w:val="1B140D"/>
          <w:sz w:val="20"/>
        </w:rPr>
        <w:t>To</w:t>
      </w:r>
      <w:r>
        <w:rPr>
          <w:rFonts w:ascii="Arial MT"/>
          <w:color w:val="1B140D"/>
          <w:spacing w:val="-13"/>
          <w:sz w:val="20"/>
        </w:rPr>
        <w:t xml:space="preserve"> </w:t>
      </w:r>
      <w:r>
        <w:rPr>
          <w:rFonts w:ascii="Arial MT"/>
          <w:color w:val="1B140D"/>
          <w:sz w:val="20"/>
        </w:rPr>
        <w:t>Visvesvaraya</w:t>
      </w:r>
      <w:r>
        <w:rPr>
          <w:rFonts w:ascii="Arial MT"/>
          <w:color w:val="1B140D"/>
          <w:spacing w:val="-10"/>
          <w:sz w:val="20"/>
        </w:rPr>
        <w:t xml:space="preserve"> </w:t>
      </w:r>
      <w:r>
        <w:rPr>
          <w:rFonts w:ascii="Arial MT"/>
          <w:color w:val="1B140D"/>
          <w:sz w:val="20"/>
        </w:rPr>
        <w:t>Technological</w:t>
      </w:r>
      <w:r>
        <w:rPr>
          <w:rFonts w:ascii="Arial MT"/>
          <w:color w:val="1B140D"/>
          <w:spacing w:val="-3"/>
          <w:sz w:val="20"/>
        </w:rPr>
        <w:t xml:space="preserve"> </w:t>
      </w:r>
      <w:r>
        <w:rPr>
          <w:rFonts w:ascii="Arial MT"/>
          <w:color w:val="1B140D"/>
          <w:sz w:val="20"/>
        </w:rPr>
        <w:t>University,</w:t>
      </w:r>
      <w:r>
        <w:rPr>
          <w:rFonts w:ascii="Arial MT"/>
          <w:color w:val="1B140D"/>
          <w:spacing w:val="-10"/>
          <w:sz w:val="20"/>
        </w:rPr>
        <w:t xml:space="preserve"> </w:t>
      </w:r>
      <w:r>
        <w:rPr>
          <w:rFonts w:ascii="Arial MT"/>
          <w:color w:val="1B140D"/>
          <w:sz w:val="20"/>
        </w:rPr>
        <w:t>Belgaum)</w:t>
      </w:r>
    </w:p>
    <w:p w:rsidR="00061F2B" w:rsidRDefault="00BC00EC">
      <w:pPr>
        <w:spacing w:before="81"/>
        <w:ind w:left="681" w:right="964"/>
        <w:jc w:val="center"/>
        <w:rPr>
          <w:rFonts w:ascii="Arial"/>
          <w:b/>
          <w:sz w:val="26"/>
        </w:rPr>
      </w:pPr>
      <w:r>
        <w:rPr>
          <w:rFonts w:ascii="Arial"/>
          <w:b/>
          <w:color w:val="1B140D"/>
          <w:sz w:val="26"/>
        </w:rPr>
        <w:t>Department</w:t>
      </w:r>
      <w:r>
        <w:rPr>
          <w:rFonts w:ascii="Arial"/>
          <w:b/>
          <w:color w:val="1B140D"/>
          <w:spacing w:val="-9"/>
          <w:sz w:val="26"/>
        </w:rPr>
        <w:t xml:space="preserve"> </w:t>
      </w:r>
      <w:r>
        <w:rPr>
          <w:rFonts w:ascii="Arial"/>
          <w:b/>
          <w:color w:val="1B140D"/>
          <w:sz w:val="26"/>
        </w:rPr>
        <w:t>of</w:t>
      </w:r>
      <w:r>
        <w:rPr>
          <w:rFonts w:ascii="Arial"/>
          <w:b/>
          <w:color w:val="1B140D"/>
          <w:spacing w:val="-2"/>
          <w:sz w:val="26"/>
        </w:rPr>
        <w:t xml:space="preserve"> </w:t>
      </w:r>
      <w:r>
        <w:rPr>
          <w:rFonts w:ascii="Arial"/>
          <w:b/>
          <w:color w:val="1B140D"/>
          <w:sz w:val="26"/>
        </w:rPr>
        <w:t>Computer</w:t>
      </w:r>
      <w:r>
        <w:rPr>
          <w:rFonts w:ascii="Arial"/>
          <w:b/>
          <w:color w:val="1B140D"/>
          <w:spacing w:val="-4"/>
          <w:sz w:val="26"/>
        </w:rPr>
        <w:t xml:space="preserve"> </w:t>
      </w:r>
      <w:r>
        <w:rPr>
          <w:rFonts w:ascii="Arial"/>
          <w:b/>
          <w:color w:val="1B140D"/>
          <w:sz w:val="26"/>
        </w:rPr>
        <w:t>Science</w:t>
      </w:r>
      <w:r>
        <w:rPr>
          <w:rFonts w:ascii="Arial"/>
          <w:b/>
          <w:color w:val="1B140D"/>
          <w:spacing w:val="-10"/>
          <w:sz w:val="26"/>
        </w:rPr>
        <w:t xml:space="preserve"> </w:t>
      </w:r>
      <w:r>
        <w:rPr>
          <w:rFonts w:ascii="Arial"/>
          <w:b/>
          <w:color w:val="1B140D"/>
          <w:sz w:val="26"/>
        </w:rPr>
        <w:t>and</w:t>
      </w:r>
      <w:r>
        <w:rPr>
          <w:rFonts w:ascii="Arial"/>
          <w:b/>
          <w:color w:val="1B140D"/>
          <w:spacing w:val="-2"/>
          <w:sz w:val="26"/>
        </w:rPr>
        <w:t xml:space="preserve"> </w:t>
      </w:r>
      <w:r>
        <w:rPr>
          <w:rFonts w:ascii="Arial"/>
          <w:b/>
          <w:color w:val="1B140D"/>
          <w:sz w:val="26"/>
        </w:rPr>
        <w:t>Engineering</w:t>
      </w:r>
    </w:p>
    <w:p w:rsidR="00061F2B" w:rsidRDefault="00BC00EC">
      <w:pPr>
        <w:pStyle w:val="BodyText"/>
        <w:spacing w:before="8"/>
        <w:ind w:left="0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3576320</wp:posOffset>
            </wp:positionH>
            <wp:positionV relativeFrom="paragraph">
              <wp:posOffset>205105</wp:posOffset>
            </wp:positionV>
            <wp:extent cx="609600" cy="6159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rFonts w:ascii="Arial"/>
          <w:b/>
          <w:sz w:val="28"/>
        </w:rPr>
      </w:pPr>
    </w:p>
    <w:p w:rsidR="00061F2B" w:rsidRDefault="00061F2B">
      <w:pPr>
        <w:pStyle w:val="BodyText"/>
        <w:ind w:left="0"/>
        <w:rPr>
          <w:rFonts w:ascii="Arial"/>
          <w:b/>
          <w:sz w:val="28"/>
        </w:rPr>
      </w:pPr>
    </w:p>
    <w:p w:rsidR="00061F2B" w:rsidRDefault="00BC00EC">
      <w:pPr>
        <w:spacing w:before="217"/>
        <w:ind w:left="683" w:right="96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:rsidR="00061F2B" w:rsidRDefault="00061F2B">
      <w:pPr>
        <w:pStyle w:val="BodyText"/>
        <w:spacing w:before="3"/>
        <w:ind w:left="0"/>
        <w:rPr>
          <w:rFonts w:ascii="Times New Roman"/>
          <w:b/>
          <w:sz w:val="17"/>
        </w:rPr>
      </w:pPr>
    </w:p>
    <w:p w:rsidR="00061F2B" w:rsidRPr="00E70255" w:rsidRDefault="00BC00EC" w:rsidP="00E70255">
      <w:pPr>
        <w:tabs>
          <w:tab w:val="left" w:pos="7146"/>
          <w:tab w:val="left" w:pos="7911"/>
          <w:tab w:val="left" w:pos="9111"/>
        </w:tabs>
        <w:spacing w:before="88"/>
        <w:ind w:left="100" w:right="36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B140D"/>
          <w:sz w:val="24"/>
        </w:rPr>
        <w:t xml:space="preserve">This  </w:t>
      </w:r>
      <w:r>
        <w:rPr>
          <w:rFonts w:ascii="Times New Roman" w:hAnsi="Times New Roman"/>
          <w:color w:val="1B140D"/>
          <w:spacing w:val="15"/>
          <w:sz w:val="24"/>
        </w:rPr>
        <w:t xml:space="preserve"> </w:t>
      </w:r>
      <w:r>
        <w:rPr>
          <w:rFonts w:ascii="Times New Roman" w:hAnsi="Times New Roman"/>
          <w:color w:val="1B140D"/>
          <w:sz w:val="24"/>
        </w:rPr>
        <w:t xml:space="preserve">is  </w:t>
      </w:r>
      <w:r>
        <w:rPr>
          <w:rFonts w:ascii="Times New Roman" w:hAnsi="Times New Roman"/>
          <w:color w:val="1B140D"/>
          <w:spacing w:val="15"/>
          <w:sz w:val="24"/>
        </w:rPr>
        <w:t xml:space="preserve"> </w:t>
      </w:r>
      <w:r>
        <w:rPr>
          <w:rFonts w:ascii="Times New Roman" w:hAnsi="Times New Roman"/>
          <w:color w:val="1B140D"/>
          <w:sz w:val="24"/>
        </w:rPr>
        <w:t xml:space="preserve">to  </w:t>
      </w:r>
      <w:r>
        <w:rPr>
          <w:rFonts w:ascii="Times New Roman" w:hAnsi="Times New Roman"/>
          <w:color w:val="1B140D"/>
          <w:spacing w:val="17"/>
          <w:sz w:val="24"/>
        </w:rPr>
        <w:t xml:space="preserve"> </w:t>
      </w:r>
      <w:r>
        <w:rPr>
          <w:rFonts w:ascii="Times New Roman" w:hAnsi="Times New Roman"/>
          <w:color w:val="1B140D"/>
          <w:sz w:val="24"/>
        </w:rPr>
        <w:t xml:space="preserve">certify  </w:t>
      </w:r>
      <w:r>
        <w:rPr>
          <w:rFonts w:ascii="Times New Roman" w:hAnsi="Times New Roman"/>
          <w:color w:val="1B140D"/>
          <w:spacing w:val="1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that  </w:t>
      </w:r>
      <w:r>
        <w:rPr>
          <w:rFonts w:ascii="Times New Roman" w:hAnsi="Times New Roman"/>
          <w:color w:val="333333"/>
          <w:spacing w:val="1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the  </w:t>
      </w:r>
      <w:r>
        <w:rPr>
          <w:rFonts w:ascii="Times New Roman" w:hAnsi="Times New Roman"/>
          <w:color w:val="333333"/>
          <w:spacing w:val="16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Lab  </w:t>
      </w:r>
      <w:r>
        <w:rPr>
          <w:rFonts w:ascii="Times New Roman" w:hAnsi="Times New Roman"/>
          <w:color w:val="333333"/>
          <w:spacing w:val="1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work  </w:t>
      </w:r>
      <w:r>
        <w:rPr>
          <w:rFonts w:ascii="Times New Roman" w:hAnsi="Times New Roman"/>
          <w:color w:val="333333"/>
          <w:spacing w:val="1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entitled  </w:t>
      </w:r>
      <w:r>
        <w:rPr>
          <w:rFonts w:ascii="Times New Roman" w:hAnsi="Times New Roman"/>
          <w:color w:val="333333"/>
          <w:spacing w:val="1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“</w:t>
      </w:r>
      <w:r>
        <w:rPr>
          <w:rFonts w:ascii="Times New Roman" w:hAnsi="Times New Roman"/>
          <w:b/>
          <w:sz w:val="26"/>
        </w:rPr>
        <w:t>ANALYSIS</w:t>
      </w:r>
      <w:r>
        <w:rPr>
          <w:rFonts w:ascii="Times New Roman" w:hAnsi="Times New Roman"/>
          <w:b/>
          <w:sz w:val="26"/>
        </w:rPr>
        <w:tab/>
        <w:t>AND</w:t>
      </w:r>
      <w:r>
        <w:rPr>
          <w:rFonts w:ascii="Times New Roman" w:hAnsi="Times New Roman"/>
          <w:b/>
          <w:sz w:val="26"/>
        </w:rPr>
        <w:tab/>
        <w:t>DESIGN</w:t>
      </w:r>
      <w:r>
        <w:rPr>
          <w:rFonts w:ascii="Times New Roman" w:hAnsi="Times New Roman"/>
          <w:b/>
          <w:sz w:val="26"/>
        </w:rPr>
        <w:tab/>
      </w:r>
      <w:r>
        <w:rPr>
          <w:rFonts w:ascii="Times New Roman" w:hAnsi="Times New Roman"/>
          <w:b/>
          <w:spacing w:val="-2"/>
          <w:sz w:val="26"/>
        </w:rPr>
        <w:t>OF</w:t>
      </w:r>
      <w:r>
        <w:rPr>
          <w:rFonts w:ascii="Times New Roman" w:hAnsi="Times New Roman"/>
          <w:b/>
          <w:spacing w:val="-62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ALGORITHMS</w:t>
      </w:r>
      <w:r>
        <w:rPr>
          <w:rFonts w:ascii="Times New Roman" w:hAnsi="Times New Roman"/>
          <w:color w:val="333333"/>
          <w:sz w:val="24"/>
        </w:rPr>
        <w:t>”</w:t>
      </w:r>
      <w:r>
        <w:rPr>
          <w:rFonts w:ascii="Times New Roman" w:hAnsi="Times New Roman"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carried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out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by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proofErr w:type="gramStart"/>
      <w:r w:rsidR="00E70255">
        <w:rPr>
          <w:rFonts w:ascii="Times New Roman" w:hAnsi="Times New Roman"/>
          <w:color w:val="333333"/>
          <w:sz w:val="24"/>
        </w:rPr>
        <w:t>NIMISHAMBA</w:t>
      </w:r>
      <w:r w:rsidR="00E70255">
        <w:rPr>
          <w:rFonts w:ascii="Times New Roman" w:hAnsi="Times New Roman"/>
          <w:b/>
          <w:color w:val="333333"/>
          <w:sz w:val="26"/>
        </w:rPr>
        <w:t>.G.S(</w:t>
      </w:r>
      <w:proofErr w:type="gramEnd"/>
      <w:r w:rsidR="00E70255">
        <w:rPr>
          <w:rFonts w:ascii="Times New Roman" w:hAnsi="Times New Roman"/>
          <w:b/>
          <w:color w:val="333333"/>
          <w:sz w:val="26"/>
        </w:rPr>
        <w:t>1BM21CS406)</w:t>
      </w:r>
      <w:r>
        <w:rPr>
          <w:rFonts w:ascii="Times New Roman" w:hAnsi="Times New Roman"/>
          <w:b/>
          <w:color w:val="333333"/>
          <w:sz w:val="26"/>
        </w:rPr>
        <w:t>,</w:t>
      </w:r>
      <w:r>
        <w:rPr>
          <w:rFonts w:ascii="Times New Roman" w:hAnsi="Times New Roman"/>
          <w:b/>
          <w:color w:val="333333"/>
          <w:spacing w:val="1"/>
          <w:sz w:val="26"/>
        </w:rPr>
        <w:t xml:space="preserve"> </w:t>
      </w:r>
      <w:r>
        <w:rPr>
          <w:rFonts w:ascii="Times New Roman" w:hAnsi="Times New Roman"/>
          <w:color w:val="333333"/>
          <w:sz w:val="24"/>
        </w:rPr>
        <w:t>who is</w:t>
      </w:r>
      <w:r>
        <w:rPr>
          <w:rFonts w:ascii="Times New Roman" w:hAnsi="Times New Roman"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a bonafide student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of</w:t>
      </w:r>
      <w:r w:rsidR="00E70255">
        <w:rPr>
          <w:rFonts w:ascii="Times New Roman" w:hAnsi="Times New Roman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/>
          <w:color w:val="333333"/>
          <w:sz w:val="24"/>
        </w:rPr>
        <w:t xml:space="preserve">It is in partial fulfillment for the award of </w:t>
      </w:r>
      <w:r>
        <w:rPr>
          <w:rFonts w:ascii="Times New Roman"/>
          <w:b/>
          <w:color w:val="333333"/>
          <w:sz w:val="24"/>
        </w:rPr>
        <w:t>Bachelor of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Engineering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in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Computer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Science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and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Engineering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>of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>the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Arial MT"/>
          <w:color w:val="1B140D"/>
          <w:sz w:val="20"/>
        </w:rPr>
        <w:t>Visvesvaraya</w:t>
      </w:r>
      <w:r>
        <w:rPr>
          <w:rFonts w:ascii="Arial MT"/>
          <w:color w:val="1B140D"/>
          <w:spacing w:val="1"/>
          <w:sz w:val="20"/>
        </w:rPr>
        <w:t xml:space="preserve"> </w:t>
      </w:r>
      <w:r>
        <w:rPr>
          <w:rFonts w:ascii="Times New Roman"/>
          <w:color w:val="333333"/>
          <w:sz w:val="24"/>
        </w:rPr>
        <w:t>Technological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 xml:space="preserve">University, Belgaum during </w:t>
      </w:r>
      <w:r>
        <w:rPr>
          <w:rFonts w:ascii="Times New Roman"/>
          <w:color w:val="333333"/>
          <w:sz w:val="24"/>
        </w:rPr>
        <w:t>the year 2022. The Lab report has been approved as it satisfies the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 xml:space="preserve">academic requirements in respect of </w:t>
      </w:r>
      <w:proofErr w:type="gramStart"/>
      <w:r>
        <w:rPr>
          <w:rFonts w:ascii="Times New Roman"/>
          <w:color w:val="333333"/>
          <w:sz w:val="24"/>
        </w:rPr>
        <w:t>a</w:t>
      </w:r>
      <w:proofErr w:type="gramEnd"/>
      <w:r>
        <w:rPr>
          <w:rFonts w:ascii="Times New Roman"/>
          <w:color w:val="333333"/>
          <w:sz w:val="24"/>
        </w:rPr>
        <w:t xml:space="preserve"> </w:t>
      </w:r>
      <w:r>
        <w:rPr>
          <w:rFonts w:ascii="Times New Roman"/>
          <w:b/>
          <w:color w:val="333333"/>
          <w:sz w:val="24"/>
        </w:rPr>
        <w:t>Analysis and Design of Algorithms - (19CS34PCADA)</w:t>
      </w:r>
      <w:r>
        <w:rPr>
          <w:rFonts w:asci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>work</w:t>
      </w:r>
      <w:r>
        <w:rPr>
          <w:rFonts w:ascii="Times New Roman"/>
          <w:color w:val="333333"/>
          <w:spacing w:val="-4"/>
          <w:sz w:val="24"/>
        </w:rPr>
        <w:t xml:space="preserve"> </w:t>
      </w:r>
      <w:r>
        <w:rPr>
          <w:rFonts w:ascii="Times New Roman"/>
          <w:color w:val="333333"/>
          <w:sz w:val="24"/>
        </w:rPr>
        <w:t>prescribed</w:t>
      </w:r>
      <w:r>
        <w:rPr>
          <w:rFonts w:ascii="Times New Roman"/>
          <w:color w:val="333333"/>
          <w:spacing w:val="7"/>
          <w:sz w:val="24"/>
        </w:rPr>
        <w:t xml:space="preserve"> </w:t>
      </w:r>
      <w:r>
        <w:rPr>
          <w:rFonts w:ascii="Times New Roman"/>
          <w:color w:val="333333"/>
          <w:sz w:val="24"/>
        </w:rPr>
        <w:t>for</w:t>
      </w:r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Times New Roman"/>
          <w:color w:val="333333"/>
          <w:sz w:val="24"/>
        </w:rPr>
        <w:t>the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z w:val="24"/>
        </w:rPr>
        <w:t>said</w:t>
      </w:r>
      <w:r>
        <w:rPr>
          <w:rFonts w:ascii="Times New Roman"/>
          <w:color w:val="333333"/>
          <w:spacing w:val="2"/>
          <w:sz w:val="24"/>
        </w:rPr>
        <w:t xml:space="preserve"> </w:t>
      </w:r>
      <w:r>
        <w:rPr>
          <w:rFonts w:ascii="Times New Roman"/>
          <w:color w:val="333333"/>
          <w:sz w:val="24"/>
        </w:rPr>
        <w:t>degree.</w:t>
      </w:r>
    </w:p>
    <w:p w:rsidR="00061F2B" w:rsidRDefault="00061F2B">
      <w:pPr>
        <w:pStyle w:val="BodyText"/>
        <w:ind w:left="0"/>
        <w:rPr>
          <w:rFonts w:ascii="Times New Roman"/>
          <w:sz w:val="26"/>
        </w:rPr>
      </w:pPr>
    </w:p>
    <w:p w:rsidR="00061F2B" w:rsidRDefault="00061F2B">
      <w:pPr>
        <w:pStyle w:val="BodyText"/>
        <w:ind w:left="0"/>
        <w:rPr>
          <w:rFonts w:ascii="Times New Roman"/>
          <w:sz w:val="26"/>
        </w:rPr>
      </w:pPr>
    </w:p>
    <w:p w:rsidR="00061F2B" w:rsidRDefault="00061F2B">
      <w:pPr>
        <w:pStyle w:val="BodyText"/>
        <w:ind w:left="0"/>
        <w:rPr>
          <w:rFonts w:ascii="Times New Roman"/>
          <w:sz w:val="26"/>
        </w:rPr>
      </w:pPr>
    </w:p>
    <w:p w:rsidR="00061F2B" w:rsidRDefault="00061F2B">
      <w:pPr>
        <w:pStyle w:val="BodyText"/>
        <w:spacing w:before="1"/>
        <w:ind w:left="0"/>
        <w:rPr>
          <w:rFonts w:ascii="Times New Roman"/>
          <w:sz w:val="26"/>
        </w:rPr>
      </w:pPr>
    </w:p>
    <w:p w:rsidR="00061F2B" w:rsidRDefault="00E70255">
      <w:pPr>
        <w:tabs>
          <w:tab w:val="left" w:pos="6524"/>
        </w:tabs>
        <w:spacing w:line="267" w:lineRule="exact"/>
        <w:ind w:left="148"/>
        <w:rPr>
          <w:b/>
        </w:rPr>
      </w:pPr>
      <w:r>
        <w:rPr>
          <w:b/>
          <w:color w:val="333333"/>
        </w:rPr>
        <w:t>REKHA.</w:t>
      </w:r>
      <w:bookmarkStart w:id="0" w:name="_GoBack"/>
      <w:bookmarkEnd w:id="0"/>
      <w:r>
        <w:rPr>
          <w:b/>
          <w:color w:val="333333"/>
        </w:rPr>
        <w:t>G S</w:t>
      </w:r>
      <w:r w:rsidR="00BC00EC">
        <w:rPr>
          <w:b/>
          <w:color w:val="333333"/>
        </w:rPr>
        <w:tab/>
        <w:t>Dr.</w:t>
      </w:r>
      <w:r w:rsidR="00BC00EC">
        <w:rPr>
          <w:b/>
          <w:color w:val="333333"/>
          <w:spacing w:val="-7"/>
        </w:rPr>
        <w:t xml:space="preserve"> </w:t>
      </w:r>
      <w:r w:rsidR="00BC00EC">
        <w:rPr>
          <w:b/>
          <w:color w:val="333333"/>
        </w:rPr>
        <w:t>Jyothi</w:t>
      </w:r>
      <w:r w:rsidR="00BC00EC">
        <w:rPr>
          <w:b/>
          <w:color w:val="333333"/>
          <w:spacing w:val="-8"/>
        </w:rPr>
        <w:t xml:space="preserve"> </w:t>
      </w:r>
      <w:r w:rsidR="00BC00EC">
        <w:rPr>
          <w:b/>
          <w:color w:val="333333"/>
        </w:rPr>
        <w:t>S</w:t>
      </w:r>
      <w:r w:rsidR="00BC00EC">
        <w:rPr>
          <w:b/>
          <w:color w:val="333333"/>
          <w:spacing w:val="-2"/>
        </w:rPr>
        <w:t xml:space="preserve"> </w:t>
      </w:r>
      <w:r w:rsidR="00BC00EC">
        <w:rPr>
          <w:b/>
          <w:color w:val="333333"/>
        </w:rPr>
        <w:t>Nayak</w:t>
      </w:r>
    </w:p>
    <w:p w:rsidR="00061F2B" w:rsidRDefault="00BC00EC">
      <w:pPr>
        <w:tabs>
          <w:tab w:val="left" w:pos="6558"/>
        </w:tabs>
        <w:spacing w:line="267" w:lineRule="exact"/>
        <w:ind w:left="100"/>
      </w:pPr>
      <w:r>
        <w:rPr>
          <w:color w:val="333333"/>
        </w:rPr>
        <w:t>Associate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Professor</w:t>
      </w:r>
      <w:r>
        <w:rPr>
          <w:color w:val="333333"/>
        </w:rPr>
        <w:tab/>
        <w:t>Professor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Head</w:t>
      </w:r>
    </w:p>
    <w:p w:rsidR="00061F2B" w:rsidRDefault="00BC00EC">
      <w:pPr>
        <w:tabs>
          <w:tab w:val="left" w:pos="6558"/>
        </w:tabs>
        <w:spacing w:before="3" w:line="267" w:lineRule="exact"/>
        <w:ind w:left="100"/>
      </w:pPr>
      <w:r>
        <w:rPr>
          <w:color w:val="333333"/>
        </w:rPr>
        <w:t>Department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CSE</w:t>
      </w:r>
      <w:r>
        <w:rPr>
          <w:color w:val="333333"/>
        </w:rPr>
        <w:tab/>
        <w:t>Department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CSE</w:t>
      </w:r>
    </w:p>
    <w:p w:rsidR="00061F2B" w:rsidRDefault="00BC00EC">
      <w:pPr>
        <w:tabs>
          <w:tab w:val="left" w:pos="6558"/>
        </w:tabs>
        <w:spacing w:line="267" w:lineRule="exact"/>
        <w:ind w:left="100"/>
      </w:pPr>
      <w:r>
        <w:rPr>
          <w:color w:val="333333"/>
        </w:rPr>
        <w:t>BMSCE,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Bengaluru</w:t>
      </w:r>
    </w:p>
    <w:p w:rsidR="00061F2B" w:rsidRDefault="00061F2B">
      <w:pPr>
        <w:spacing w:line="267" w:lineRule="exact"/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2"/>
        <w:ind w:left="686" w:right="1950"/>
        <w:jc w:val="center"/>
        <w:rPr>
          <w:rFonts w:ascii="Calibri"/>
        </w:rPr>
      </w:pPr>
      <w:r>
        <w:rPr>
          <w:rFonts w:ascii="Calibri"/>
        </w:rPr>
        <w:lastRenderedPageBreak/>
        <w:t>Index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Sheet</w:t>
      </w:r>
    </w:p>
    <w:p w:rsidR="00061F2B" w:rsidRDefault="00061F2B">
      <w:pPr>
        <w:pStyle w:val="BodyText"/>
        <w:spacing w:before="4"/>
        <w:ind w:left="0"/>
        <w:rPr>
          <w:b/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"/>
        <w:gridCol w:w="6487"/>
        <w:gridCol w:w="2233"/>
      </w:tblGrid>
      <w:tr w:rsidR="00061F2B">
        <w:trPr>
          <w:trHeight w:val="917"/>
        </w:trPr>
        <w:tc>
          <w:tcPr>
            <w:tcW w:w="826" w:type="dxa"/>
          </w:tcPr>
          <w:p w:rsidR="00061F2B" w:rsidRDefault="00BC00EC">
            <w:pPr>
              <w:pStyle w:val="TableParagraph"/>
              <w:ind w:left="282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:rsidR="00061F2B" w:rsidRDefault="00BC00EC">
            <w:pPr>
              <w:pStyle w:val="TableParagraph"/>
              <w:spacing w:before="23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ind w:left="2277" w:right="22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ind w:left="6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61F2B">
        <w:trPr>
          <w:trHeight w:val="786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01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recursive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  <w:p w:rsidR="00061F2B" w:rsidRDefault="00BC00EC">
            <w:pPr>
              <w:pStyle w:val="TableParagraph"/>
              <w:spacing w:before="14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Towers-of-Hanoi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find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GCD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4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05-07</w:t>
            </w:r>
          </w:p>
        </w:tc>
      </w:tr>
      <w:tr w:rsidR="00061F2B">
        <w:trPr>
          <w:trHeight w:val="1251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1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02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Implement Recursive Binary search and Linear search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determine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search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element.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Repeat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plot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</w:p>
          <w:p w:rsidR="00061F2B" w:rsidRDefault="00BC00EC">
            <w:pPr>
              <w:pStyle w:val="TableParagraph"/>
              <w:spacing w:before="12" w:line="28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versus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N.</w:t>
            </w:r>
          </w:p>
        </w:tc>
        <w:tc>
          <w:tcPr>
            <w:tcW w:w="2233" w:type="dxa"/>
          </w:tcPr>
          <w:p w:rsidR="00061F2B" w:rsidRDefault="00061F2B">
            <w:pPr>
              <w:pStyle w:val="TableParagraph"/>
              <w:spacing w:before="12"/>
              <w:ind w:left="0"/>
              <w:rPr>
                <w:b/>
                <w:sz w:val="25"/>
              </w:rPr>
            </w:pPr>
          </w:p>
          <w:p w:rsidR="00061F2B" w:rsidRDefault="00BC00EC">
            <w:pPr>
              <w:pStyle w:val="TableParagraph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08-13</w:t>
            </w:r>
          </w:p>
        </w:tc>
      </w:tr>
      <w:tr w:rsidR="00061F2B">
        <w:trPr>
          <w:trHeight w:val="878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1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03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given 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N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</w:p>
          <w:p w:rsidR="00061F2B" w:rsidRDefault="00BC00EC">
            <w:pPr>
              <w:pStyle w:val="TableParagraph"/>
              <w:spacing w:before="4" w:line="280" w:lineRule="exact"/>
              <w:rPr>
                <w:rFonts w:ascii="Times New Roman"/>
              </w:rPr>
            </w:pPr>
            <w:proofErr w:type="gramStart"/>
            <w:r>
              <w:rPr>
                <w:b/>
                <w:sz w:val="24"/>
              </w:rPr>
              <w:t>technique</w:t>
            </w:r>
            <w:proofErr w:type="gramEnd"/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taken.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Run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record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  <w:r>
              <w:rPr>
                <w:rFonts w:ascii="Times New Roman"/>
              </w:rPr>
              <w:t>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1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14-18</w:t>
            </w:r>
          </w:p>
        </w:tc>
      </w:tr>
      <w:tr w:rsidR="00061F2B">
        <w:trPr>
          <w:trHeight w:val="1540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6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04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0"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following:</w:t>
            </w:r>
          </w:p>
          <w:p w:rsidR="00061F2B" w:rsidRDefault="00BC00EC">
            <w:pPr>
              <w:pStyle w:val="TableParagraph"/>
              <w:numPr>
                <w:ilvl w:val="0"/>
                <w:numId w:val="1"/>
              </w:numPr>
              <w:tabs>
                <w:tab w:val="left" w:pos="362"/>
              </w:tabs>
              <w:spacing w:line="237" w:lineRule="auto"/>
              <w:ind w:right="18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Print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nodes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reachable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starting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digraph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using BFS method.</w:t>
            </w:r>
          </w:p>
          <w:p w:rsidR="00061F2B" w:rsidRDefault="00BC00EC">
            <w:pPr>
              <w:pStyle w:val="TableParagraph"/>
              <w:numPr>
                <w:ilvl w:val="0"/>
                <w:numId w:val="1"/>
              </w:numPr>
              <w:tabs>
                <w:tab w:val="left" w:pos="369"/>
              </w:tabs>
              <w:spacing w:before="16" w:line="225" w:lineRule="auto"/>
              <w:ind w:right="290" w:firstLine="0"/>
              <w:rPr>
                <w:rFonts w:ascii="Times New Roman"/>
                <w:b/>
                <w:sz w:val="32"/>
              </w:rPr>
            </w:pPr>
            <w:r>
              <w:rPr>
                <w:b/>
                <w:sz w:val="24"/>
              </w:rPr>
              <w:t>Check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whether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graph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connected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DFS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rFonts w:ascii="Times New Roman"/>
                <w:b/>
                <w:sz w:val="32"/>
              </w:rPr>
              <w:t>.</w:t>
            </w:r>
          </w:p>
        </w:tc>
        <w:tc>
          <w:tcPr>
            <w:tcW w:w="2233" w:type="dxa"/>
          </w:tcPr>
          <w:p w:rsidR="00061F2B" w:rsidRDefault="00061F2B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:rsidR="00061F2B" w:rsidRDefault="00BC00EC">
            <w:pPr>
              <w:pStyle w:val="TableParagraph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19-24</w:t>
            </w:r>
          </w:p>
        </w:tc>
      </w:tr>
      <w:tr w:rsidR="00061F2B">
        <w:trPr>
          <w:trHeight w:val="622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6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05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Insertion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</w:p>
          <w:p w:rsidR="00061F2B" w:rsidRDefault="00BC00EC">
            <w:pPr>
              <w:pStyle w:val="TableParagraph"/>
              <w:spacing w:before="19" w:line="285" w:lineRule="exact"/>
              <w:rPr>
                <w:b/>
                <w:sz w:val="24"/>
              </w:rPr>
            </w:pPr>
            <w:proofErr w:type="gramStart"/>
            <w:r>
              <w:rPr>
                <w:b/>
                <w:spacing w:val="-1"/>
                <w:sz w:val="24"/>
              </w:rPr>
              <w:t>technique</w:t>
            </w:r>
            <w:proofErr w:type="gram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taken.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6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25-27</w:t>
            </w:r>
          </w:p>
        </w:tc>
      </w:tr>
      <w:tr w:rsidR="00061F2B">
        <w:trPr>
          <w:trHeight w:val="628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06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obtain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Topological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ordering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vertices</w:t>
            </w:r>
          </w:p>
          <w:p w:rsidR="00061F2B" w:rsidRDefault="00BC00EC">
            <w:pPr>
              <w:pStyle w:val="TableParagraph"/>
              <w:spacing w:before="22" w:line="287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in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digraph.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6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28-30</w:t>
            </w:r>
          </w:p>
        </w:tc>
      </w:tr>
      <w:tr w:rsidR="00061F2B">
        <w:trPr>
          <w:trHeight w:val="618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07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Johnson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Trotter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algorithm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generate</w:t>
            </w:r>
          </w:p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permutations</w:t>
            </w:r>
            <w:proofErr w:type="gramEnd"/>
            <w:r>
              <w:rPr>
                <w:b/>
                <w:sz w:val="24"/>
              </w:rPr>
              <w:t>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31-36</w:t>
            </w:r>
          </w:p>
        </w:tc>
      </w:tr>
      <w:tr w:rsidR="00061F2B">
        <w:trPr>
          <w:trHeight w:val="940"/>
        </w:trPr>
        <w:tc>
          <w:tcPr>
            <w:tcW w:w="826" w:type="dxa"/>
          </w:tcPr>
          <w:p w:rsidR="00061F2B" w:rsidRDefault="00BC00EC">
            <w:pPr>
              <w:pStyle w:val="TableParagraph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08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Merge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</w:p>
          <w:p w:rsidR="00061F2B" w:rsidRDefault="00BC00EC">
            <w:pPr>
              <w:pStyle w:val="TableParagraph"/>
              <w:spacing w:before="24" w:line="244" w:lineRule="auto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technique</w:t>
            </w:r>
            <w:proofErr w:type="gramEnd"/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taken.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Run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record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sort.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line="293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37-43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09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Quick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</w:p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technique</w:t>
            </w:r>
            <w:proofErr w:type="gramEnd"/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taken.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44-47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asciiTheme="minorHAnsi" w:eastAsia="SimSun" w:hAnsiTheme="minorHAnsi" w:cs="SimSun"/>
                <w:b/>
                <w:bCs/>
                <w:sz w:val="24"/>
                <w:szCs w:val="24"/>
              </w:rPr>
              <w:t>Sort a given set of N integer elements using Heap Sort technique and compute its time taken.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48-50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>Implement Warshall’s algorithm using dynamic programming</w:t>
            </w:r>
            <w:r>
              <w:rPr>
                <w:rFonts w:ascii="SimSun" w:eastAsia="SimSun" w:hAnsi="SimSun" w:cs="SimSun"/>
                <w:sz w:val="24"/>
                <w:szCs w:val="24"/>
              </w:rPr>
              <w:t>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50-53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>Implement 0/1 Knapsack problem using dynamic programming.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53-54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  <w:szCs w:val="24"/>
              </w:rPr>
            </w:pPr>
            <w:r>
              <w:rPr>
                <w:rFonts w:eastAsia="SimSun"/>
                <w:b/>
                <w:sz w:val="24"/>
                <w:szCs w:val="24"/>
              </w:rPr>
              <w:t>Implement All Pair Shortest paths problem using Floyd’s algorithm.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54-56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14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 xml:space="preserve">Find Minimum Cost Spanning Tree of a given </w:t>
            </w:r>
            <w:r>
              <w:rPr>
                <w:rFonts w:eastAsia="SimSun"/>
                <w:b/>
                <w:bCs/>
                <w:sz w:val="24"/>
                <w:szCs w:val="24"/>
              </w:rPr>
              <w:t>undirected graph using Prim’s algorithm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56-58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>Find Minimum Cost Spanning Tree of a given undirected graph using Kruskals algorithm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58-59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>From a given vertex in a weighted connected graph, find shortest paths to other vertices using Dijkstra’s algor</w:t>
            </w:r>
            <w:r>
              <w:rPr>
                <w:rFonts w:eastAsia="SimSun"/>
                <w:b/>
                <w:bCs/>
                <w:sz w:val="24"/>
                <w:szCs w:val="24"/>
              </w:rPr>
              <w:t>ithm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59-61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17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eastAsia="SimSun"/>
                <w:b/>
                <w:bCs/>
                <w:sz w:val="24"/>
                <w:szCs w:val="24"/>
              </w:rPr>
              <w:t>Implement “Sum of Subsets” using Backtracking. “Sum of Subsets” problem: Find a subset of a given set S = {s1</w:t>
            </w:r>
            <w:proofErr w:type="gramStart"/>
            <w:r>
              <w:rPr>
                <w:rFonts w:eastAsia="SimSun"/>
                <w:b/>
                <w:bCs/>
                <w:sz w:val="24"/>
                <w:szCs w:val="24"/>
              </w:rPr>
              <w:t>,s2</w:t>
            </w:r>
            <w:proofErr w:type="gramEnd"/>
            <w:r>
              <w:rPr>
                <w:rFonts w:eastAsia="SimSun"/>
                <w:b/>
                <w:bCs/>
                <w:sz w:val="24"/>
                <w:szCs w:val="24"/>
              </w:rPr>
              <w:t>,……,sn} of n positive integers whose sum is equal to a given positive integer d. For example, if S = {1</w:t>
            </w:r>
            <w:proofErr w:type="gramStart"/>
            <w:r>
              <w:rPr>
                <w:rFonts w:eastAsia="SimSun"/>
                <w:b/>
                <w:bCs/>
                <w:sz w:val="24"/>
                <w:szCs w:val="24"/>
              </w:rPr>
              <w:t>,2,5,6,8</w:t>
            </w:r>
            <w:proofErr w:type="gramEnd"/>
            <w:r>
              <w:rPr>
                <w:rFonts w:eastAsia="SimSun"/>
                <w:b/>
                <w:bCs/>
                <w:sz w:val="24"/>
                <w:szCs w:val="24"/>
              </w:rPr>
              <w:t xml:space="preserve">} and d = 9 there </w:t>
            </w:r>
            <w:r>
              <w:rPr>
                <w:rFonts w:eastAsia="SimSun"/>
                <w:b/>
                <w:bCs/>
                <w:sz w:val="24"/>
                <w:szCs w:val="24"/>
              </w:rPr>
              <w:t>are two solutions {1,2,6} and {1,8}. A suitable message is to be displayed if the given problem instance doesn’t have a solution.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61-63</w:t>
            </w:r>
          </w:p>
        </w:tc>
      </w:tr>
      <w:tr w:rsidR="00061F2B">
        <w:trPr>
          <w:trHeight w:val="623"/>
        </w:trPr>
        <w:tc>
          <w:tcPr>
            <w:tcW w:w="826" w:type="dxa"/>
          </w:tcPr>
          <w:p w:rsidR="00061F2B" w:rsidRDefault="00BC00EC">
            <w:pPr>
              <w:pStyle w:val="TableParagraph"/>
              <w:spacing w:before="5"/>
              <w:ind w:left="237" w:right="21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18</w:t>
            </w:r>
          </w:p>
        </w:tc>
        <w:tc>
          <w:tcPr>
            <w:tcW w:w="6487" w:type="dxa"/>
          </w:tcPr>
          <w:p w:rsidR="00061F2B" w:rsidRDefault="00BC00EC">
            <w:pPr>
              <w:pStyle w:val="TableParagraph"/>
              <w:spacing w:before="19" w:line="287" w:lineRule="exact"/>
              <w:rPr>
                <w:b/>
                <w:sz w:val="24"/>
              </w:rPr>
            </w:pPr>
            <w:r>
              <w:rPr>
                <w:rFonts w:asciiTheme="minorHAnsi" w:eastAsia="SimSun" w:hAnsiTheme="minorHAnsi" w:cs="SimSun"/>
                <w:b/>
                <w:bCs/>
                <w:sz w:val="24"/>
                <w:szCs w:val="24"/>
              </w:rPr>
              <w:t>Implement “N-Queens Problem” using Backtracking</w:t>
            </w:r>
          </w:p>
        </w:tc>
        <w:tc>
          <w:tcPr>
            <w:tcW w:w="2233" w:type="dxa"/>
          </w:tcPr>
          <w:p w:rsidR="00061F2B" w:rsidRDefault="00BC00EC">
            <w:pPr>
              <w:pStyle w:val="TableParagraph"/>
              <w:spacing w:before="5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63-64</w:t>
            </w:r>
          </w:p>
        </w:tc>
      </w:tr>
    </w:tbl>
    <w:p w:rsidR="00061F2B" w:rsidRDefault="00061F2B">
      <w:pPr>
        <w:rPr>
          <w:sz w:val="24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spacing w:before="4"/>
        <w:ind w:left="0"/>
        <w:rPr>
          <w:b/>
          <w:sz w:val="19"/>
        </w:rPr>
      </w:pPr>
    </w:p>
    <w:p w:rsidR="00061F2B" w:rsidRDefault="00BC00EC">
      <w:pPr>
        <w:spacing w:before="34"/>
        <w:ind w:left="100"/>
        <w:rPr>
          <w:b/>
          <w:sz w:val="32"/>
        </w:rPr>
      </w:pPr>
      <w:r>
        <w:rPr>
          <w:b/>
          <w:color w:val="0000FF"/>
          <w:sz w:val="32"/>
        </w:rPr>
        <w:t>Course</w:t>
      </w:r>
      <w:r>
        <w:rPr>
          <w:b/>
          <w:color w:val="0000FF"/>
          <w:spacing w:val="-9"/>
          <w:sz w:val="32"/>
        </w:rPr>
        <w:t xml:space="preserve"> </w:t>
      </w:r>
      <w:r>
        <w:rPr>
          <w:b/>
          <w:color w:val="0000FF"/>
          <w:sz w:val="32"/>
        </w:rPr>
        <w:t>Outcome</w:t>
      </w:r>
    </w:p>
    <w:p w:rsidR="00061F2B" w:rsidRDefault="00061F2B"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7409"/>
      </w:tblGrid>
      <w:tr w:rsidR="00061F2B">
        <w:trPr>
          <w:trHeight w:val="729"/>
        </w:trPr>
        <w:tc>
          <w:tcPr>
            <w:tcW w:w="1695" w:type="dxa"/>
          </w:tcPr>
          <w:p w:rsidR="00061F2B" w:rsidRDefault="00BC00EC">
            <w:pPr>
              <w:pStyle w:val="TableParagraph"/>
              <w:spacing w:before="140"/>
              <w:ind w:left="647" w:right="621"/>
              <w:jc w:val="center"/>
              <w:rPr>
                <w:b/>
              </w:rPr>
            </w:pPr>
            <w:r>
              <w:rPr>
                <w:b/>
                <w:color w:val="1F1F1F"/>
              </w:rPr>
              <w:t>CO1</w:t>
            </w:r>
          </w:p>
        </w:tc>
        <w:tc>
          <w:tcPr>
            <w:tcW w:w="7409" w:type="dxa"/>
          </w:tcPr>
          <w:p w:rsidR="00061F2B" w:rsidRDefault="00BC00EC">
            <w:pPr>
              <w:pStyle w:val="TableParagraph"/>
              <w:spacing w:before="1" w:line="252" w:lineRule="auto"/>
              <w:ind w:right="342"/>
            </w:pPr>
            <w:r>
              <w:t xml:space="preserve">Ability to </w:t>
            </w:r>
            <w:r>
              <w:rPr>
                <w:b/>
              </w:rPr>
              <w:t xml:space="preserve">analyze </w:t>
            </w:r>
            <w:r>
              <w:t>time complexity of Recursive and Non-Recursive algorithms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asymptotic</w:t>
            </w:r>
            <w:r>
              <w:rPr>
                <w:spacing w:val="-7"/>
              </w:rPr>
              <w:t xml:space="preserve"> </w:t>
            </w:r>
            <w:r>
              <w:t>notations.</w:t>
            </w:r>
          </w:p>
        </w:tc>
      </w:tr>
      <w:tr w:rsidR="00061F2B">
        <w:trPr>
          <w:trHeight w:val="450"/>
        </w:trPr>
        <w:tc>
          <w:tcPr>
            <w:tcW w:w="1695" w:type="dxa"/>
          </w:tcPr>
          <w:p w:rsidR="00061F2B" w:rsidRDefault="00BC00EC">
            <w:pPr>
              <w:pStyle w:val="TableParagraph"/>
              <w:spacing w:before="6"/>
              <w:ind w:left="647" w:right="621"/>
              <w:jc w:val="center"/>
              <w:rPr>
                <w:b/>
              </w:rPr>
            </w:pPr>
            <w:r>
              <w:rPr>
                <w:b/>
                <w:color w:val="1F1F1F"/>
              </w:rPr>
              <w:t>CO2</w:t>
            </w:r>
          </w:p>
        </w:tc>
        <w:tc>
          <w:tcPr>
            <w:tcW w:w="7409" w:type="dxa"/>
          </w:tcPr>
          <w:p w:rsidR="00061F2B" w:rsidRDefault="00BC00EC">
            <w:pPr>
              <w:pStyle w:val="TableParagraph"/>
              <w:spacing w:before="6"/>
            </w:pPr>
            <w:r>
              <w:t>Ability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design</w:t>
            </w:r>
            <w:r>
              <w:rPr>
                <w:b/>
                <w:spacing w:val="-9"/>
              </w:rPr>
              <w:t xml:space="preserve"> </w:t>
            </w:r>
            <w:r>
              <w:t>efficient</w:t>
            </w:r>
            <w:r>
              <w:rPr>
                <w:spacing w:val="-12"/>
              </w:rPr>
              <w:t xml:space="preserve"> </w:t>
            </w:r>
            <w:r>
              <w:t>algorithms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various</w:t>
            </w:r>
            <w:r>
              <w:rPr>
                <w:spacing w:val="-6"/>
              </w:rPr>
              <w:t xml:space="preserve"> </w:t>
            </w:r>
            <w:r>
              <w:t>design</w:t>
            </w:r>
            <w:r>
              <w:rPr>
                <w:spacing w:val="-7"/>
              </w:rPr>
              <w:t xml:space="preserve"> </w:t>
            </w:r>
            <w:r>
              <w:t>techniques.</w:t>
            </w:r>
          </w:p>
        </w:tc>
      </w:tr>
      <w:tr w:rsidR="00061F2B">
        <w:trPr>
          <w:trHeight w:val="733"/>
        </w:trPr>
        <w:tc>
          <w:tcPr>
            <w:tcW w:w="1695" w:type="dxa"/>
          </w:tcPr>
          <w:p w:rsidR="00061F2B" w:rsidRDefault="00BC00EC">
            <w:pPr>
              <w:pStyle w:val="TableParagraph"/>
              <w:spacing w:before="146"/>
              <w:ind w:left="647" w:right="621"/>
              <w:jc w:val="center"/>
              <w:rPr>
                <w:b/>
              </w:rPr>
            </w:pPr>
            <w:r>
              <w:rPr>
                <w:b/>
                <w:color w:val="1F1F1F"/>
              </w:rPr>
              <w:t>CO3</w:t>
            </w:r>
          </w:p>
        </w:tc>
        <w:tc>
          <w:tcPr>
            <w:tcW w:w="7409" w:type="dxa"/>
          </w:tcPr>
          <w:p w:rsidR="00061F2B" w:rsidRDefault="00BC00EC">
            <w:pPr>
              <w:pStyle w:val="TableParagraph"/>
              <w:spacing w:before="4" w:line="254" w:lineRule="auto"/>
              <w:ind w:right="392"/>
            </w:pPr>
            <w:r>
              <w:t xml:space="preserve">Ability to </w:t>
            </w:r>
            <w:r>
              <w:rPr>
                <w:b/>
              </w:rPr>
              <w:t xml:space="preserve">apply </w:t>
            </w:r>
            <w:r>
              <w:t xml:space="preserve">the knowledge of complexity classes P, </w:t>
            </w:r>
            <w:r>
              <w:t>NP, and NP-Complete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prove</w:t>
            </w:r>
            <w:r>
              <w:rPr>
                <w:spacing w:val="-4"/>
              </w:rPr>
              <w:t xml:space="preserve"> </w:t>
            </w:r>
            <w:r>
              <w:t>certain</w:t>
            </w:r>
            <w:r>
              <w:rPr>
                <w:spacing w:val="-3"/>
              </w:rPr>
              <w:t xml:space="preserve"> </w:t>
            </w:r>
            <w:r>
              <w:t>problems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NP-Complete</w:t>
            </w:r>
          </w:p>
        </w:tc>
      </w:tr>
      <w:tr w:rsidR="00061F2B">
        <w:trPr>
          <w:trHeight w:val="734"/>
        </w:trPr>
        <w:tc>
          <w:tcPr>
            <w:tcW w:w="1695" w:type="dxa"/>
          </w:tcPr>
          <w:p w:rsidR="00061F2B" w:rsidRDefault="00BC00EC">
            <w:pPr>
              <w:pStyle w:val="TableParagraph"/>
              <w:spacing w:before="144"/>
              <w:ind w:left="647" w:right="621"/>
              <w:jc w:val="center"/>
              <w:rPr>
                <w:b/>
              </w:rPr>
            </w:pPr>
            <w:r>
              <w:rPr>
                <w:b/>
                <w:color w:val="1F1F1F"/>
              </w:rPr>
              <w:t>CO4</w:t>
            </w:r>
          </w:p>
        </w:tc>
        <w:tc>
          <w:tcPr>
            <w:tcW w:w="7409" w:type="dxa"/>
          </w:tcPr>
          <w:p w:rsidR="00061F2B" w:rsidRDefault="00BC00EC">
            <w:pPr>
              <w:pStyle w:val="TableParagraph"/>
              <w:spacing w:line="254" w:lineRule="auto"/>
            </w:pPr>
            <w:r>
              <w:t>Ability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conduct</w:t>
            </w:r>
            <w:r>
              <w:rPr>
                <w:b/>
                <w:spacing w:val="-3"/>
              </w:rPr>
              <w:t xml:space="preserve"> </w:t>
            </w:r>
            <w:r>
              <w:t>practical</w:t>
            </w:r>
            <w:r>
              <w:rPr>
                <w:spacing w:val="-6"/>
              </w:rPr>
              <w:t xml:space="preserve"> </w:t>
            </w:r>
            <w:r>
              <w:t>experiments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solve</w:t>
            </w:r>
            <w:r>
              <w:rPr>
                <w:spacing w:val="-5"/>
              </w:rPr>
              <w:t xml:space="preserve"> </w:t>
            </w:r>
            <w:r>
              <w:t>problems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7"/>
              </w:rPr>
              <w:t xml:space="preserve"> </w:t>
            </w:r>
            <w:r>
              <w:t>appropriate</w:t>
            </w:r>
            <w:r>
              <w:rPr>
                <w:spacing w:val="-46"/>
              </w:rPr>
              <w:t xml:space="preserve"> </w:t>
            </w:r>
            <w:r>
              <w:t>designing</w:t>
            </w:r>
            <w:r>
              <w:rPr>
                <w:spacing w:val="-2"/>
              </w:rPr>
              <w:t xml:space="preserve"> </w:t>
            </w:r>
            <w:r>
              <w:t>method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find</w:t>
            </w:r>
            <w:r>
              <w:rPr>
                <w:spacing w:val="-8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efficiency.</w:t>
            </w:r>
          </w:p>
        </w:tc>
      </w:tr>
    </w:tbl>
    <w:p w:rsidR="00061F2B" w:rsidRDefault="00061F2B">
      <w:pPr>
        <w:spacing w:line="254" w:lineRule="auto"/>
        <w:sectPr w:rsidR="00061F2B">
          <w:pgSz w:w="12240" w:h="15840"/>
          <w:pgMar w:top="150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2994"/>
      </w:pPr>
      <w:r>
        <w:lastRenderedPageBreak/>
        <w:t>LAB</w:t>
      </w:r>
      <w:r>
        <w:rPr>
          <w:spacing w:val="-9"/>
        </w:rPr>
        <w:t xml:space="preserve"> </w:t>
      </w:r>
      <w:r>
        <w:t>PROGRAM-01</w:t>
      </w:r>
    </w:p>
    <w:p w:rsidR="00061F2B" w:rsidRDefault="00BC00EC">
      <w:pPr>
        <w:pStyle w:val="Heading2"/>
        <w:spacing w:before="193"/>
        <w:rPr>
          <w:rFonts w:ascii="Calibri"/>
        </w:rPr>
      </w:pPr>
      <w:r>
        <w:rPr>
          <w:rFonts w:ascii="Calibri"/>
        </w:rPr>
        <w:t>Write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recursive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</w:p>
    <w:p w:rsidR="00061F2B" w:rsidRDefault="00BC00EC">
      <w:pPr>
        <w:pStyle w:val="ListParagraph"/>
        <w:numPr>
          <w:ilvl w:val="0"/>
          <w:numId w:val="2"/>
        </w:numPr>
        <w:tabs>
          <w:tab w:val="left" w:pos="820"/>
        </w:tabs>
        <w:spacing w:before="19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Solve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Towers-of-Hanoi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problem</w:t>
      </w:r>
    </w:p>
    <w:p w:rsidR="00061F2B" w:rsidRDefault="00BC00EC">
      <w:pPr>
        <w:pStyle w:val="Heading2"/>
        <w:numPr>
          <w:ilvl w:val="0"/>
          <w:numId w:val="2"/>
        </w:numPr>
        <w:tabs>
          <w:tab w:val="left" w:pos="787"/>
        </w:tabs>
        <w:spacing w:before="185"/>
        <w:ind w:left="786" w:hanging="327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GCD</w:t>
      </w:r>
    </w:p>
    <w:p w:rsidR="00061F2B" w:rsidRDefault="00061F2B">
      <w:pPr>
        <w:pStyle w:val="BodyText"/>
        <w:ind w:left="0"/>
        <w:rPr>
          <w:b/>
        </w:rPr>
      </w:pPr>
    </w:p>
    <w:p w:rsidR="00061F2B" w:rsidRDefault="00061F2B">
      <w:pPr>
        <w:pStyle w:val="BodyText"/>
        <w:spacing w:before="7"/>
        <w:ind w:left="0"/>
        <w:rPr>
          <w:b/>
          <w:sz w:val="30"/>
        </w:rPr>
      </w:pPr>
    </w:p>
    <w:p w:rsidR="00061F2B" w:rsidRDefault="00BC00EC">
      <w:pPr>
        <w:pStyle w:val="ListParagraph"/>
        <w:numPr>
          <w:ilvl w:val="0"/>
          <w:numId w:val="3"/>
        </w:numPr>
        <w:tabs>
          <w:tab w:val="left" w:pos="979"/>
        </w:tabs>
        <w:spacing w:line="230" w:lineRule="auto"/>
        <w:ind w:right="6462"/>
        <w:jc w:val="both"/>
        <w:rPr>
          <w:sz w:val="32"/>
        </w:rPr>
      </w:pPr>
      <w:r>
        <w:rPr>
          <w:sz w:val="32"/>
        </w:rPr>
        <w:t>#include&lt;stdio.h&gt;</w:t>
      </w:r>
      <w:r>
        <w:rPr>
          <w:spacing w:val="-78"/>
          <w:sz w:val="32"/>
        </w:rPr>
        <w:t xml:space="preserve"> </w:t>
      </w:r>
      <w:r>
        <w:rPr>
          <w:w w:val="95"/>
          <w:sz w:val="32"/>
        </w:rPr>
        <w:t>#include&lt;conio.h&gt;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#include&lt;math.h&gt;</w:t>
      </w:r>
    </w:p>
    <w:p w:rsidR="00061F2B" w:rsidRDefault="00BC00EC">
      <w:pPr>
        <w:pStyle w:val="BodyText"/>
        <w:spacing w:before="4" w:line="366" w:lineRule="exact"/>
        <w:ind w:left="896"/>
        <w:rPr>
          <w:rFonts w:ascii="Times New Roman"/>
        </w:rPr>
      </w:pPr>
      <w:proofErr w:type="gramStart"/>
      <w:r>
        <w:rPr>
          <w:rFonts w:ascii="Times New Roman"/>
        </w:rPr>
        <w:t>void</w:t>
      </w:r>
      <w:proofErr w:type="gram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hanoi(int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x,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char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from,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char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to,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char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aux)</w:t>
      </w:r>
    </w:p>
    <w:p w:rsidR="00061F2B" w:rsidRDefault="00BC00EC">
      <w:pPr>
        <w:pStyle w:val="BodyText"/>
        <w:spacing w:line="366" w:lineRule="exact"/>
        <w:ind w:left="89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ind w:left="1218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x==1)</w:t>
      </w:r>
    </w:p>
    <w:p w:rsidR="00061F2B" w:rsidRDefault="00BC00EC">
      <w:pPr>
        <w:pStyle w:val="BodyText"/>
        <w:spacing w:before="10" w:line="235" w:lineRule="auto"/>
        <w:ind w:left="1218" w:right="2396" w:firstLine="158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"Move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Disk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%c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%c\n",from,to);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else</w:t>
      </w:r>
    </w:p>
    <w:p w:rsidR="00061F2B" w:rsidRDefault="00BC00EC">
      <w:pPr>
        <w:pStyle w:val="BodyText"/>
        <w:spacing w:before="5"/>
        <w:ind w:left="113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7" w:lineRule="exact"/>
        <w:ind w:left="1376"/>
        <w:rPr>
          <w:rFonts w:ascii="Times New Roman"/>
        </w:rPr>
      </w:pPr>
      <w:proofErr w:type="gramStart"/>
      <w:r>
        <w:rPr>
          <w:rFonts w:ascii="Times New Roman"/>
        </w:rPr>
        <w:t>hanoi(</w:t>
      </w:r>
      <w:proofErr w:type="gramEnd"/>
      <w:r>
        <w:rPr>
          <w:rFonts w:ascii="Times New Roman"/>
        </w:rPr>
        <w:t>x-1,from,aux,to);</w:t>
      </w:r>
    </w:p>
    <w:p w:rsidR="00061F2B" w:rsidRDefault="00BC00EC">
      <w:pPr>
        <w:pStyle w:val="BodyText"/>
        <w:spacing w:before="4"/>
        <w:ind w:left="1376" w:right="2399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"Move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Disk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%c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%c\n",from,to);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hanoi(x-1,aux,to,from);</w:t>
      </w:r>
    </w:p>
    <w:p w:rsidR="00061F2B" w:rsidRDefault="00BC00EC">
      <w:pPr>
        <w:pStyle w:val="BodyText"/>
        <w:spacing w:line="365" w:lineRule="exact"/>
        <w:ind w:left="113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ind w:left="89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7" w:lineRule="exact"/>
        <w:ind w:left="738"/>
        <w:rPr>
          <w:rFonts w:ascii="Times New Roman"/>
        </w:rPr>
      </w:pPr>
      <w:proofErr w:type="gramStart"/>
      <w:r>
        <w:rPr>
          <w:rFonts w:ascii="Times New Roman"/>
        </w:rPr>
        <w:t>void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main(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)</w:t>
      </w:r>
    </w:p>
    <w:p w:rsidR="00061F2B" w:rsidRDefault="00BC00EC">
      <w:pPr>
        <w:pStyle w:val="BodyText"/>
        <w:spacing w:before="4"/>
        <w:ind w:left="65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242" w:lineRule="auto"/>
        <w:ind w:left="978" w:right="7514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</w:rPr>
        <w:t xml:space="preserve"> disk;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moves;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clrscr();</w:t>
      </w:r>
    </w:p>
    <w:p w:rsidR="00061F2B" w:rsidRDefault="00BC00EC">
      <w:pPr>
        <w:pStyle w:val="BodyText"/>
        <w:ind w:left="978" w:right="1370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"Enter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disks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you want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play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with:");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scanf("%d",&amp;disk);</w:t>
      </w:r>
    </w:p>
    <w:p w:rsidR="00061F2B" w:rsidRDefault="00BC00EC">
      <w:pPr>
        <w:pStyle w:val="BodyText"/>
        <w:spacing w:line="364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moves=</w:t>
      </w:r>
      <w:proofErr w:type="gramEnd"/>
      <w:r>
        <w:rPr>
          <w:rFonts w:ascii="Times New Roman"/>
        </w:rPr>
        <w:t>pow(2,disk)-1;</w:t>
      </w:r>
    </w:p>
    <w:p w:rsidR="00061F2B" w:rsidRDefault="00BC00EC">
      <w:pPr>
        <w:pStyle w:val="BodyText"/>
        <w:spacing w:before="2"/>
        <w:ind w:left="978" w:right="1816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moves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required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is=%d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\n",moves);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hanoi(disk,'A','C','B');</w:t>
      </w:r>
    </w:p>
    <w:p w:rsidR="00061F2B" w:rsidRDefault="00BC00EC">
      <w:pPr>
        <w:pStyle w:val="BodyText"/>
        <w:spacing w:line="360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getch(</w:t>
      </w:r>
      <w:proofErr w:type="gram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);</w:t>
      </w:r>
    </w:p>
    <w:p w:rsidR="00061F2B" w:rsidRDefault="00BC00EC">
      <w:pPr>
        <w:pStyle w:val="BodyText"/>
        <w:spacing w:line="366" w:lineRule="exact"/>
        <w:ind w:left="49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spacing w:line="366" w:lineRule="exact"/>
        <w:rPr>
          <w:rFonts w:ascii="Times New Roman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2"/>
        <w:rPr>
          <w:rFonts w:ascii="Calibri"/>
        </w:rPr>
      </w:pPr>
      <w:r>
        <w:rPr>
          <w:rFonts w:ascii="Calibri"/>
        </w:rPr>
        <w:lastRenderedPageBreak/>
        <w:t>OUTPUT:</w:t>
      </w:r>
    </w:p>
    <w:p w:rsidR="00061F2B" w:rsidRDefault="00BC00EC">
      <w:pPr>
        <w:pStyle w:val="BodyText"/>
        <w:spacing w:before="11"/>
        <w:ind w:left="0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233045</wp:posOffset>
            </wp:positionV>
            <wp:extent cx="5751830" cy="31972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18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spacing w:before="11"/>
        <w:ind w:left="0"/>
        <w:rPr>
          <w:b/>
          <w:sz w:val="28"/>
        </w:rPr>
      </w:pPr>
    </w:p>
    <w:p w:rsidR="00061F2B" w:rsidRDefault="00BC00EC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line="385" w:lineRule="exact"/>
        <w:ind w:left="916" w:hanging="816"/>
        <w:rPr>
          <w:sz w:val="32"/>
        </w:rPr>
      </w:pPr>
      <w:r>
        <w:rPr>
          <w:sz w:val="32"/>
        </w:rPr>
        <w:t>#include</w:t>
      </w:r>
      <w:r>
        <w:rPr>
          <w:spacing w:val="-13"/>
          <w:sz w:val="32"/>
        </w:rPr>
        <w:t xml:space="preserve"> </w:t>
      </w:r>
      <w:r>
        <w:rPr>
          <w:sz w:val="32"/>
        </w:rPr>
        <w:t>&lt;stdio.h&gt;</w:t>
      </w:r>
    </w:p>
    <w:p w:rsidR="00061F2B" w:rsidRDefault="00BC00EC">
      <w:pPr>
        <w:pStyle w:val="BodyText"/>
        <w:ind w:left="978" w:right="6077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</w:rPr>
        <w:t xml:space="preserve"> hcf(int n1, int n2);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int main()</w:t>
      </w:r>
    </w:p>
    <w:p w:rsidR="00061F2B" w:rsidRDefault="00BC00EC">
      <w:pPr>
        <w:pStyle w:val="BodyText"/>
        <w:ind w:left="97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56" w:lineRule="exact"/>
        <w:ind w:left="1218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n1,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n2;</w:t>
      </w:r>
    </w:p>
    <w:p w:rsidR="00061F2B" w:rsidRDefault="00BC00EC">
      <w:pPr>
        <w:pStyle w:val="BodyText"/>
        <w:spacing w:before="4"/>
        <w:ind w:left="1218" w:right="3760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"Enter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positive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integers: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");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scanf("%d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%d",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&amp;n1,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&amp;n2);</w:t>
      </w:r>
    </w:p>
    <w:p w:rsidR="00061F2B" w:rsidRDefault="00BC00EC">
      <w:pPr>
        <w:pStyle w:val="BodyText"/>
        <w:spacing w:before="1"/>
        <w:ind w:left="1136" w:right="938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"G.C.D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%d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%d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%d.",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n1,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n2,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hcf(n1,n2));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return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0;</w:t>
      </w:r>
    </w:p>
    <w:p w:rsidR="00061F2B" w:rsidRDefault="00BC00EC">
      <w:pPr>
        <w:pStyle w:val="BodyText"/>
        <w:spacing w:line="366" w:lineRule="exact"/>
        <w:ind w:left="97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/>
          <w:sz w:val="24"/>
        </w:rPr>
      </w:pPr>
    </w:p>
    <w:p w:rsidR="00061F2B" w:rsidRDefault="00BC00EC">
      <w:pPr>
        <w:pStyle w:val="BodyText"/>
        <w:spacing w:before="86"/>
        <w:ind w:left="815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hcf(int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n1,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n2)</w:t>
      </w:r>
    </w:p>
    <w:p w:rsidR="00061F2B" w:rsidRDefault="00BC00EC">
      <w:pPr>
        <w:pStyle w:val="BodyText"/>
        <w:spacing w:before="2"/>
        <w:ind w:left="73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2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if</w:t>
      </w:r>
      <w:proofErr w:type="gram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(n2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!= 0)</w:t>
      </w:r>
    </w:p>
    <w:p w:rsidR="00061F2B" w:rsidRDefault="00BC00EC">
      <w:pPr>
        <w:pStyle w:val="BodyText"/>
        <w:spacing w:before="4"/>
        <w:ind w:left="896" w:right="5901" w:firstLine="81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</w:rPr>
        <w:t xml:space="preserve"> hcf(n2, n1%n2);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else</w:t>
      </w:r>
    </w:p>
    <w:p w:rsidR="00061F2B" w:rsidRDefault="00BC00EC">
      <w:pPr>
        <w:pStyle w:val="BodyText"/>
        <w:spacing w:before="3"/>
        <w:ind w:left="1055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n1;</w:t>
      </w:r>
    </w:p>
    <w:p w:rsidR="00061F2B" w:rsidRDefault="00BC00EC">
      <w:pPr>
        <w:pStyle w:val="BodyText"/>
        <w:spacing w:before="2"/>
        <w:ind w:left="73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18"/>
        <w:ind w:left="100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061F2B" w:rsidRDefault="00BC00EC">
      <w:pPr>
        <w:pStyle w:val="BodyText"/>
        <w:spacing w:before="11"/>
        <w:ind w:left="0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233045</wp:posOffset>
            </wp:positionV>
            <wp:extent cx="5879465" cy="32950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591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6"/>
        <w:ind w:left="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693410" cy="37445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63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16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</w:pPr>
      <w:r>
        <w:lastRenderedPageBreak/>
        <w:t>LAB</w:t>
      </w:r>
      <w:r>
        <w:rPr>
          <w:spacing w:val="-14"/>
        </w:rPr>
        <w:t xml:space="preserve"> </w:t>
      </w:r>
      <w:r>
        <w:t>PROGRAM-02</w:t>
      </w:r>
    </w:p>
    <w:p w:rsidR="00061F2B" w:rsidRDefault="00BC00EC">
      <w:pPr>
        <w:pStyle w:val="Heading2"/>
        <w:spacing w:before="194" w:line="254" w:lineRule="auto"/>
        <w:ind w:right="938"/>
      </w:pPr>
      <w:r>
        <w:t xml:space="preserve">Implement Recursive Binary search and </w:t>
      </w:r>
      <w:proofErr w:type="gramStart"/>
      <w:r>
        <w:t>Linear</w:t>
      </w:r>
      <w:proofErr w:type="gramEnd"/>
      <w:r>
        <w:t xml:space="preserve"> search and</w:t>
      </w:r>
      <w:r>
        <w:rPr>
          <w:spacing w:val="1"/>
        </w:rPr>
        <w:t xml:space="preserve"> </w:t>
      </w:r>
      <w:r>
        <w:t>determine the time required to search an element. Repeat the</w:t>
      </w:r>
      <w:r>
        <w:rPr>
          <w:spacing w:val="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</w:t>
      </w:r>
      <w:r>
        <w:rPr>
          <w:spacing w:val="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plot</w:t>
      </w:r>
      <w:r>
        <w:rPr>
          <w:spacing w:val="-1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77"/>
        </w:rPr>
        <w:t xml:space="preserve"> </w:t>
      </w:r>
      <w:r>
        <w:t>taken versu</w:t>
      </w:r>
      <w:r>
        <w:t>s</w:t>
      </w:r>
      <w:r>
        <w:rPr>
          <w:spacing w:val="2"/>
        </w:rPr>
        <w:t xml:space="preserve"> </w:t>
      </w:r>
      <w:r>
        <w:t>N.</w:t>
      </w:r>
    </w:p>
    <w:p w:rsidR="00061F2B" w:rsidRDefault="00BC00EC">
      <w:pPr>
        <w:pStyle w:val="BodyText"/>
        <w:spacing w:before="151"/>
        <w:ind w:right="7428"/>
        <w:rPr>
          <w:rFonts w:ascii="Times New Roman"/>
        </w:rPr>
      </w:pPr>
      <w:r>
        <w:rPr>
          <w:rFonts w:ascii="Times New Roman"/>
          <w:spacing w:val="-2"/>
        </w:rPr>
        <w:t>#include&lt;stdio.h&gt;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#include&lt;time.h&gt;</w:t>
      </w:r>
    </w:p>
    <w:p w:rsidR="00061F2B" w:rsidRDefault="00BC00EC">
      <w:pPr>
        <w:pStyle w:val="BodyText"/>
        <w:spacing w:before="9" w:line="235" w:lineRule="auto"/>
        <w:ind w:right="365"/>
        <w:rPr>
          <w:rFonts w:ascii="Times New Roman"/>
        </w:rPr>
      </w:pPr>
      <w:r>
        <w:rPr>
          <w:rFonts w:ascii="Times New Roman"/>
        </w:rPr>
        <w:t>#include&lt;stdlib.h&gt;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/*</w:t>
      </w:r>
      <w:r>
        <w:rPr>
          <w:rFonts w:ascii="Times New Roman"/>
          <w:spacing w:val="-12"/>
        </w:rPr>
        <w:t xml:space="preserve"> </w:t>
      </w:r>
      <w:proofErr w:type="gramStart"/>
      <w:r>
        <w:rPr>
          <w:rFonts w:ascii="Times New Roman"/>
        </w:rPr>
        <w:t>To</w:t>
      </w:r>
      <w:proofErr w:type="gram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recognise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exit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function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when compiling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gcc*/</w:t>
      </w:r>
    </w:p>
    <w:p w:rsidR="00061F2B" w:rsidRDefault="00BC00EC">
      <w:pPr>
        <w:pStyle w:val="BodyText"/>
        <w:spacing w:before="5"/>
        <w:ind w:right="6032"/>
        <w:jc w:val="both"/>
        <w:rPr>
          <w:rFonts w:ascii="Times New Roman"/>
        </w:rPr>
      </w:pPr>
      <w:r>
        <w:rPr>
          <w:rFonts w:ascii="Times New Roman"/>
        </w:rPr>
        <w:t>int bin_srch(int [],int,int,int);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int lin_srch(int [],int,int,int);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bub_sort(int[],int);</w:t>
      </w:r>
    </w:p>
    <w:p w:rsidR="00061F2B" w:rsidRDefault="00BC00EC">
      <w:pPr>
        <w:pStyle w:val="BodyText"/>
        <w:ind w:right="7834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n,a[10000];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int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main()</w:t>
      </w:r>
    </w:p>
    <w:p w:rsidR="00061F2B" w:rsidRDefault="00BC00EC">
      <w:pPr>
        <w:pStyle w:val="BodyText"/>
        <w:spacing w:line="366" w:lineRule="exact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4"/>
        <w:ind w:left="176" w:right="5817"/>
        <w:rPr>
          <w:rFonts w:ascii="Times New Roman"/>
        </w:rPr>
      </w:pPr>
      <w:proofErr w:type="gramStart"/>
      <w:r>
        <w:rPr>
          <w:rFonts w:ascii="Times New Roman"/>
          <w:spacing w:val="-1"/>
        </w:rPr>
        <w:t>int</w:t>
      </w:r>
      <w:proofErr w:type="gramEnd"/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"/>
        </w:rPr>
        <w:t>ch,key,search_status,temp;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clock_t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end,start;</w:t>
      </w:r>
    </w:p>
    <w:p w:rsidR="00061F2B" w:rsidRDefault="00BC00EC">
      <w:pPr>
        <w:pStyle w:val="BodyText"/>
        <w:spacing w:before="3"/>
        <w:rPr>
          <w:rFonts w:ascii="Times New Roman"/>
        </w:rPr>
      </w:pPr>
      <w:proofErr w:type="gramStart"/>
      <w:r>
        <w:rPr>
          <w:rFonts w:ascii="Times New Roman"/>
        </w:rPr>
        <w:t>unsigned</w:t>
      </w:r>
      <w:proofErr w:type="gram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long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j;</w:t>
      </w:r>
    </w:p>
    <w:p w:rsidR="00061F2B" w:rsidRDefault="00061F2B">
      <w:pPr>
        <w:pStyle w:val="BodyText"/>
        <w:spacing w:before="7"/>
        <w:ind w:left="0"/>
        <w:rPr>
          <w:rFonts w:ascii="Times New Roman"/>
          <w:sz w:val="31"/>
        </w:rPr>
      </w:pPr>
    </w:p>
    <w:p w:rsidR="00061F2B" w:rsidRDefault="00BC00EC">
      <w:pPr>
        <w:pStyle w:val="BodyText"/>
        <w:spacing w:before="1" w:line="368" w:lineRule="exact"/>
        <w:ind w:left="176"/>
        <w:rPr>
          <w:rFonts w:ascii="Times New Roman"/>
        </w:rPr>
      </w:pPr>
      <w:proofErr w:type="gramStart"/>
      <w:r>
        <w:rPr>
          <w:rFonts w:ascii="Times New Roman"/>
        </w:rPr>
        <w:t>while(</w:t>
      </w:r>
      <w:proofErr w:type="gramEnd"/>
      <w:r>
        <w:rPr>
          <w:rFonts w:ascii="Times New Roman"/>
        </w:rPr>
        <w:t>1)</w:t>
      </w:r>
    </w:p>
    <w:p w:rsidR="00061F2B" w:rsidRDefault="00BC00EC">
      <w:pPr>
        <w:pStyle w:val="BodyText"/>
        <w:spacing w:line="368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1"/>
        <w:ind w:left="258" w:right="2272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"\n1: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Binary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search\t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2: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Linear search\t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3: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Exit\n");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printf("\nEnter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your choice:\t");</w:t>
      </w:r>
    </w:p>
    <w:p w:rsidR="00061F2B" w:rsidRDefault="00BC00EC">
      <w:pPr>
        <w:pStyle w:val="BodyText"/>
        <w:spacing w:before="10" w:line="235" w:lineRule="auto"/>
        <w:ind w:left="258" w:right="7298"/>
        <w:rPr>
          <w:rFonts w:ascii="Times New Roman"/>
        </w:rPr>
      </w:pPr>
      <w:proofErr w:type="gramStart"/>
      <w:r>
        <w:rPr>
          <w:rFonts w:ascii="Times New Roman"/>
          <w:spacing w:val="-2"/>
        </w:rPr>
        <w:t>scanf(</w:t>
      </w:r>
      <w:proofErr w:type="gramEnd"/>
      <w:r>
        <w:rPr>
          <w:rFonts w:ascii="Times New Roman"/>
          <w:spacing w:val="-2"/>
        </w:rPr>
        <w:t>"%d",&amp;ch);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switch(ch)</w:t>
      </w:r>
    </w:p>
    <w:p w:rsidR="00061F2B" w:rsidRDefault="00BC00EC">
      <w:pPr>
        <w:pStyle w:val="BodyText"/>
        <w:spacing w:before="4"/>
        <w:ind w:left="25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10" w:line="235" w:lineRule="auto"/>
        <w:ind w:left="575" w:right="8175" w:hanging="240"/>
        <w:rPr>
          <w:rFonts w:ascii="Times New Roman"/>
        </w:rPr>
      </w:pPr>
      <w:proofErr w:type="gramStart"/>
      <w:r>
        <w:rPr>
          <w:rFonts w:ascii="Times New Roman"/>
        </w:rPr>
        <w:t>case</w:t>
      </w:r>
      <w:proofErr w:type="gramEnd"/>
      <w:r>
        <w:rPr>
          <w:rFonts w:ascii="Times New Roman"/>
        </w:rPr>
        <w:t xml:space="preserve"> 1: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n=1000;</w:t>
      </w:r>
    </w:p>
    <w:p w:rsidR="00061F2B" w:rsidRDefault="00BC00EC">
      <w:pPr>
        <w:pStyle w:val="BodyText"/>
        <w:spacing w:before="10" w:line="368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while(</w:t>
      </w:r>
      <w:proofErr w:type="gramEnd"/>
      <w:r>
        <w:rPr>
          <w:rFonts w:ascii="Times New Roman"/>
        </w:rPr>
        <w:t>n&lt;=5000)</w:t>
      </w:r>
    </w:p>
    <w:p w:rsidR="00061F2B" w:rsidRDefault="00BC00EC">
      <w:pPr>
        <w:pStyle w:val="BodyText"/>
        <w:spacing w:line="366" w:lineRule="exact"/>
        <w:ind w:left="97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6" w:lineRule="exact"/>
        <w:ind w:left="1055"/>
        <w:rPr>
          <w:rFonts w:ascii="Times New Roman"/>
        </w:rPr>
      </w:pPr>
      <w:proofErr w:type="gramStart"/>
      <w:r>
        <w:rPr>
          <w:rFonts w:ascii="Times New Roman"/>
        </w:rPr>
        <w:t>for(</w:t>
      </w:r>
      <w:proofErr w:type="gramEnd"/>
      <w:r>
        <w:rPr>
          <w:rFonts w:ascii="Times New Roman"/>
        </w:rPr>
        <w:t>i=0;i&lt;n;i++)</w:t>
      </w:r>
    </w:p>
    <w:p w:rsidR="00061F2B" w:rsidRDefault="00BC00EC">
      <w:pPr>
        <w:pStyle w:val="BodyText"/>
        <w:spacing w:line="368" w:lineRule="exact"/>
        <w:ind w:left="1055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4"/>
        <w:ind w:left="1055"/>
        <w:rPr>
          <w:rFonts w:ascii="Times New Roman"/>
        </w:rPr>
      </w:pPr>
      <w:r>
        <w:rPr>
          <w:rFonts w:ascii="Times New Roman"/>
        </w:rPr>
        <w:t>//a[i</w:t>
      </w:r>
      <w:proofErr w:type="gramStart"/>
      <w:r>
        <w:rPr>
          <w:rFonts w:ascii="Times New Roman"/>
        </w:rPr>
        <w:t>]=</w:t>
      </w:r>
      <w:proofErr w:type="gramEnd"/>
      <w:r>
        <w:rPr>
          <w:rFonts w:ascii="Times New Roman"/>
        </w:rPr>
        <w:t>random(1000);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75" w:line="365" w:lineRule="exact"/>
        <w:ind w:left="1055"/>
        <w:rPr>
          <w:rFonts w:ascii="Times New Roman"/>
        </w:rPr>
      </w:pPr>
      <w:proofErr w:type="gramStart"/>
      <w:r>
        <w:rPr>
          <w:rFonts w:ascii="Times New Roman"/>
        </w:rPr>
        <w:lastRenderedPageBreak/>
        <w:t>a[</w:t>
      </w:r>
      <w:proofErr w:type="gramEnd"/>
      <w:r>
        <w:rPr>
          <w:rFonts w:ascii="Times New Roman"/>
        </w:rPr>
        <w:t>i]=i;</w:t>
      </w:r>
      <w:r>
        <w:rPr>
          <w:rFonts w:ascii="Times New Roman"/>
          <w:spacing w:val="67"/>
        </w:rPr>
        <w:t xml:space="preserve"> </w:t>
      </w:r>
      <w:r>
        <w:rPr>
          <w:rFonts w:ascii="Times New Roman"/>
        </w:rPr>
        <w:t>//Insering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numbers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Ascending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order</w:t>
      </w:r>
    </w:p>
    <w:p w:rsidR="00061F2B" w:rsidRDefault="00BC00EC">
      <w:pPr>
        <w:pStyle w:val="BodyText"/>
        <w:spacing w:line="365" w:lineRule="exact"/>
        <w:ind w:left="1055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4"/>
        <w:ind w:left="1055" w:right="3915"/>
        <w:rPr>
          <w:rFonts w:ascii="Times New Roman"/>
        </w:rPr>
      </w:pPr>
      <w:proofErr w:type="gramStart"/>
      <w:r>
        <w:rPr>
          <w:rFonts w:ascii="Times New Roman"/>
        </w:rPr>
        <w:t>key=</w:t>
      </w:r>
      <w:proofErr w:type="gramEnd"/>
      <w:r>
        <w:rPr>
          <w:rFonts w:ascii="Times New Roman"/>
        </w:rPr>
        <w:t>a[n-1];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//Last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element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aray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start=clock();</w:t>
      </w:r>
    </w:p>
    <w:p w:rsidR="00061F2B" w:rsidRDefault="00BC00EC">
      <w:pPr>
        <w:pStyle w:val="BodyText"/>
        <w:spacing w:before="9" w:line="235" w:lineRule="auto"/>
        <w:ind w:right="1232" w:firstLine="878"/>
        <w:rPr>
          <w:rFonts w:ascii="Times New Roman"/>
        </w:rPr>
      </w:pPr>
      <w:r>
        <w:rPr>
          <w:rFonts w:ascii="Times New Roman"/>
        </w:rPr>
        <w:t>//bub_</w:t>
      </w:r>
      <w:proofErr w:type="gramStart"/>
      <w:r>
        <w:rPr>
          <w:rFonts w:ascii="Times New Roman"/>
        </w:rPr>
        <w:t>sort(</w:t>
      </w:r>
      <w:proofErr w:type="gramEnd"/>
      <w:r>
        <w:rPr>
          <w:rFonts w:ascii="Times New Roman"/>
        </w:rPr>
        <w:t>a,n);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//Sorting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numbers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Ascending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order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Bubble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sort</w:t>
      </w:r>
    </w:p>
    <w:p w:rsidR="00061F2B" w:rsidRDefault="00BC00EC">
      <w:pPr>
        <w:pStyle w:val="BodyText"/>
        <w:spacing w:before="5" w:line="242" w:lineRule="auto"/>
        <w:ind w:left="1055" w:right="4096"/>
        <w:rPr>
          <w:rFonts w:ascii="Times New Roman"/>
        </w:rPr>
      </w:pPr>
      <w:r>
        <w:rPr>
          <w:rFonts w:ascii="Times New Roman"/>
          <w:spacing w:val="-2"/>
        </w:rPr>
        <w:t>search_status=bin_</w:t>
      </w:r>
      <w:proofErr w:type="gramStart"/>
      <w:r>
        <w:rPr>
          <w:rFonts w:ascii="Times New Roman"/>
          <w:spacing w:val="-2"/>
        </w:rPr>
        <w:t>srch(</w:t>
      </w:r>
      <w:proofErr w:type="gramEnd"/>
      <w:r>
        <w:rPr>
          <w:rFonts w:ascii="Times New Roman"/>
          <w:spacing w:val="-2"/>
        </w:rPr>
        <w:t>a,0,n-1,key);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if(search_status==-1)</w:t>
      </w:r>
    </w:p>
    <w:p w:rsidR="00061F2B" w:rsidRDefault="00BC00EC">
      <w:pPr>
        <w:pStyle w:val="BodyText"/>
        <w:ind w:left="978" w:right="5095" w:firstLine="240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"\nKey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Found");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else</w:t>
      </w:r>
    </w:p>
    <w:p w:rsidR="00061F2B" w:rsidRDefault="00BC00EC">
      <w:pPr>
        <w:pStyle w:val="BodyText"/>
        <w:spacing w:line="364" w:lineRule="exact"/>
        <w:ind w:left="1218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found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position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%d",search_status);</w:t>
      </w:r>
    </w:p>
    <w:p w:rsidR="00061F2B" w:rsidRDefault="00BC00EC">
      <w:pPr>
        <w:pStyle w:val="BodyText"/>
        <w:spacing w:before="2"/>
        <w:ind w:left="1055" w:right="2399" w:hanging="77"/>
        <w:rPr>
          <w:rFonts w:ascii="Times New Roman"/>
        </w:rPr>
      </w:pPr>
      <w:r>
        <w:rPr>
          <w:rFonts w:ascii="Times New Roman"/>
        </w:rPr>
        <w:t>//Dummy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loop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create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delay</w:t>
      </w:r>
      <w:r>
        <w:rPr>
          <w:rFonts w:ascii="Times New Roman"/>
          <w:spacing w:val="1"/>
        </w:rPr>
        <w:t xml:space="preserve"> </w:t>
      </w:r>
      <w:proofErr w:type="gramStart"/>
      <w:r>
        <w:rPr>
          <w:rFonts w:ascii="Times New Roman"/>
          <w:w w:val="95"/>
        </w:rPr>
        <w:t>for(</w:t>
      </w:r>
      <w:proofErr w:type="gramEnd"/>
      <w:r>
        <w:rPr>
          <w:rFonts w:ascii="Times New Roman"/>
          <w:w w:val="95"/>
        </w:rPr>
        <w:t>j=0;j&lt;500000;j++){</w:t>
      </w:r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  <w:w w:val="95"/>
        </w:rPr>
        <w:t>temp=38/600;}</w:t>
      </w:r>
      <w:r>
        <w:rPr>
          <w:rFonts w:ascii="Times New Roman"/>
          <w:spacing w:val="-73"/>
          <w:w w:val="95"/>
        </w:rPr>
        <w:t xml:space="preserve"> </w:t>
      </w:r>
      <w:r>
        <w:rPr>
          <w:rFonts w:ascii="Times New Roman"/>
        </w:rPr>
        <w:t>end=clock();</w:t>
      </w:r>
    </w:p>
    <w:p w:rsidR="00061F2B" w:rsidRDefault="00BC00EC">
      <w:pPr>
        <w:pStyle w:val="BodyText"/>
        <w:ind w:right="1756" w:firstLine="955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 xml:space="preserve">"\nTime for n=%d is %f </w:t>
      </w:r>
      <w:r>
        <w:rPr>
          <w:rFonts w:ascii="Times New Roman"/>
        </w:rPr>
        <w:t>Secs",n,(((double)(end-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start))/CLOCKS_PER_SEC));</w:t>
      </w:r>
    </w:p>
    <w:p w:rsidR="00061F2B" w:rsidRDefault="00BC00EC">
      <w:pPr>
        <w:pStyle w:val="BodyText"/>
        <w:spacing w:line="366" w:lineRule="exact"/>
        <w:ind w:left="1055"/>
        <w:rPr>
          <w:rFonts w:ascii="Times New Roman"/>
        </w:rPr>
      </w:pPr>
      <w:r>
        <w:rPr>
          <w:rFonts w:ascii="Times New Roman"/>
        </w:rPr>
        <w:t>n=n+1000;</w:t>
      </w:r>
    </w:p>
    <w:p w:rsidR="00061F2B" w:rsidRDefault="00BC00EC">
      <w:pPr>
        <w:pStyle w:val="BodyText"/>
        <w:spacing w:before="2" w:line="364" w:lineRule="exact"/>
        <w:ind w:left="97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4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break</w:t>
      </w:r>
      <w:proofErr w:type="gramEnd"/>
      <w:r>
        <w:rPr>
          <w:rFonts w:ascii="Times New Roman"/>
        </w:rPr>
        <w:t>;</w:t>
      </w:r>
    </w:p>
    <w:p w:rsidR="00061F2B" w:rsidRDefault="00BC00EC">
      <w:pPr>
        <w:pStyle w:val="BodyText"/>
        <w:tabs>
          <w:tab w:val="left" w:pos="1539"/>
        </w:tabs>
        <w:spacing w:line="368" w:lineRule="exact"/>
        <w:ind w:left="335"/>
        <w:rPr>
          <w:rFonts w:ascii="Times New Roman"/>
        </w:rPr>
      </w:pPr>
      <w:proofErr w:type="gramStart"/>
      <w:r>
        <w:rPr>
          <w:rFonts w:ascii="Times New Roman"/>
        </w:rPr>
        <w:t>case</w:t>
      </w:r>
      <w:proofErr w:type="gramEnd"/>
      <w:r>
        <w:rPr>
          <w:rFonts w:ascii="Times New Roman"/>
        </w:rPr>
        <w:tab/>
        <w:t>2:</w:t>
      </w:r>
    </w:p>
    <w:p w:rsidR="00061F2B" w:rsidRDefault="00BC00EC">
      <w:pPr>
        <w:pStyle w:val="BodyText"/>
        <w:spacing w:before="6" w:line="365" w:lineRule="exact"/>
        <w:ind w:left="896"/>
        <w:rPr>
          <w:rFonts w:ascii="Times New Roman"/>
        </w:rPr>
      </w:pPr>
      <w:r>
        <w:rPr>
          <w:rFonts w:ascii="Times New Roman"/>
        </w:rPr>
        <w:t>n=1000;</w:t>
      </w:r>
    </w:p>
    <w:p w:rsidR="00061F2B" w:rsidRDefault="00BC00EC">
      <w:pPr>
        <w:pStyle w:val="BodyText"/>
        <w:spacing w:line="365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while(</w:t>
      </w:r>
      <w:proofErr w:type="gramEnd"/>
      <w:r>
        <w:rPr>
          <w:rFonts w:ascii="Times New Roman"/>
        </w:rPr>
        <w:t>n&lt;=5000)</w:t>
      </w:r>
    </w:p>
    <w:p w:rsidR="00061F2B" w:rsidRDefault="00BC00EC">
      <w:pPr>
        <w:pStyle w:val="BodyText"/>
        <w:spacing w:line="368" w:lineRule="exact"/>
        <w:ind w:left="97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7" w:line="365" w:lineRule="exact"/>
        <w:ind w:left="978"/>
        <w:rPr>
          <w:rFonts w:ascii="Times New Roman"/>
        </w:rPr>
      </w:pPr>
      <w:proofErr w:type="gramStart"/>
      <w:r>
        <w:rPr>
          <w:rFonts w:ascii="Times New Roman"/>
        </w:rPr>
        <w:t>for(</w:t>
      </w:r>
      <w:proofErr w:type="gramEnd"/>
      <w:r>
        <w:rPr>
          <w:rFonts w:ascii="Times New Roman"/>
        </w:rPr>
        <w:t>i=0;i&lt;n;i++)</w:t>
      </w:r>
    </w:p>
    <w:p w:rsidR="00061F2B" w:rsidRDefault="00BC00EC">
      <w:pPr>
        <w:pStyle w:val="BodyText"/>
        <w:spacing w:line="365" w:lineRule="exact"/>
        <w:ind w:left="1055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4"/>
        <w:ind w:left="1136" w:right="5823"/>
        <w:rPr>
          <w:rFonts w:ascii="Times New Roman"/>
        </w:rPr>
      </w:pPr>
      <w:r>
        <w:rPr>
          <w:rFonts w:ascii="Times New Roman"/>
          <w:spacing w:val="-1"/>
        </w:rPr>
        <w:t>//a[i</w:t>
      </w:r>
      <w:proofErr w:type="gramStart"/>
      <w:r>
        <w:rPr>
          <w:rFonts w:ascii="Times New Roman"/>
          <w:spacing w:val="-1"/>
        </w:rPr>
        <w:t>]=</w:t>
      </w:r>
      <w:proofErr w:type="gramEnd"/>
      <w:r>
        <w:rPr>
          <w:rFonts w:ascii="Times New Roman"/>
          <w:spacing w:val="-1"/>
        </w:rPr>
        <w:t>random(10000);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a[i]=i;</w:t>
      </w:r>
    </w:p>
    <w:p w:rsidR="00061F2B" w:rsidRDefault="00BC00EC">
      <w:pPr>
        <w:pStyle w:val="BodyText"/>
        <w:spacing w:line="364" w:lineRule="exact"/>
        <w:ind w:left="1055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4"/>
        <w:ind w:left="1055" w:right="3921"/>
        <w:rPr>
          <w:rFonts w:ascii="Times New Roman"/>
        </w:rPr>
      </w:pPr>
      <w:proofErr w:type="gramStart"/>
      <w:r>
        <w:rPr>
          <w:rFonts w:ascii="Times New Roman"/>
        </w:rPr>
        <w:t>key=</w:t>
      </w:r>
      <w:proofErr w:type="gramEnd"/>
      <w:r>
        <w:rPr>
          <w:rFonts w:ascii="Times New Roman"/>
        </w:rPr>
        <w:t>a[n-1];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//Last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element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aray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start=clock();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search_status=lin_srch(a,0,n-1,key);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if(search_status==-1)</w:t>
      </w:r>
    </w:p>
    <w:p w:rsidR="00061F2B" w:rsidRDefault="00BC00EC">
      <w:pPr>
        <w:pStyle w:val="BodyText"/>
        <w:spacing w:before="8" w:line="235" w:lineRule="auto"/>
        <w:ind w:left="978" w:right="5095" w:firstLine="240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"\nKey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Found");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else</w:t>
      </w:r>
    </w:p>
    <w:p w:rsidR="00061F2B" w:rsidRDefault="00BC00EC">
      <w:pPr>
        <w:pStyle w:val="BodyText"/>
        <w:spacing w:before="4"/>
        <w:ind w:left="1218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>"\n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found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position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%d",search_status);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70" w:line="242" w:lineRule="auto"/>
        <w:ind w:left="896" w:right="3760" w:firstLine="81"/>
        <w:rPr>
          <w:rFonts w:ascii="Times New Roman"/>
        </w:rPr>
      </w:pPr>
      <w:r>
        <w:rPr>
          <w:rFonts w:ascii="Times New Roman"/>
        </w:rPr>
        <w:lastRenderedPageBreak/>
        <w:t>//Dummy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loop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 create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delay</w:t>
      </w:r>
      <w:r>
        <w:rPr>
          <w:rFonts w:ascii="Times New Roman"/>
          <w:spacing w:val="1"/>
        </w:rPr>
        <w:t xml:space="preserve"> </w:t>
      </w:r>
      <w:proofErr w:type="gramStart"/>
      <w:r>
        <w:rPr>
          <w:rFonts w:ascii="Times New Roman"/>
          <w:w w:val="95"/>
        </w:rPr>
        <w:t>for(</w:t>
      </w:r>
      <w:proofErr w:type="gramEnd"/>
      <w:r>
        <w:rPr>
          <w:rFonts w:ascii="Times New Roman"/>
          <w:w w:val="95"/>
        </w:rPr>
        <w:t>j=0;j&lt;500000;j++){</w:t>
      </w:r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  <w:w w:val="95"/>
        </w:rPr>
        <w:t>temp=38/600;}</w:t>
      </w:r>
      <w:r>
        <w:rPr>
          <w:rFonts w:ascii="Times New Roman"/>
          <w:spacing w:val="-73"/>
          <w:w w:val="95"/>
        </w:rPr>
        <w:t xml:space="preserve"> </w:t>
      </w:r>
      <w:r>
        <w:rPr>
          <w:rFonts w:ascii="Times New Roman"/>
        </w:rPr>
        <w:t>end=clock();</w:t>
      </w:r>
    </w:p>
    <w:p w:rsidR="00061F2B" w:rsidRDefault="00BC00EC">
      <w:pPr>
        <w:pStyle w:val="BodyText"/>
        <w:ind w:right="1756" w:firstLine="955"/>
        <w:rPr>
          <w:rFonts w:ascii="Times New Roman"/>
        </w:rPr>
      </w:pPr>
      <w:proofErr w:type="gramStart"/>
      <w:r>
        <w:rPr>
          <w:rFonts w:ascii="Times New Roman"/>
        </w:rPr>
        <w:t>printf(</w:t>
      </w:r>
      <w:proofErr w:type="gramEnd"/>
      <w:r>
        <w:rPr>
          <w:rFonts w:ascii="Times New Roman"/>
        </w:rPr>
        <w:t xml:space="preserve">"\nTime for n=%d </w:t>
      </w:r>
      <w:r>
        <w:rPr>
          <w:rFonts w:ascii="Times New Roman"/>
        </w:rPr>
        <w:t>is %f Secs",n,(((double)(end-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start))/CLOCKS_PER_SEC));</w:t>
      </w:r>
    </w:p>
    <w:p w:rsidR="00061F2B" w:rsidRDefault="00BC00EC">
      <w:pPr>
        <w:pStyle w:val="BodyText"/>
        <w:spacing w:line="361" w:lineRule="exact"/>
        <w:ind w:left="1055"/>
        <w:rPr>
          <w:rFonts w:ascii="Times New Roman"/>
        </w:rPr>
      </w:pPr>
      <w:r>
        <w:rPr>
          <w:rFonts w:ascii="Times New Roman"/>
        </w:rPr>
        <w:t>n=n+1000;</w:t>
      </w:r>
    </w:p>
    <w:p w:rsidR="00061F2B" w:rsidRDefault="00BC00EC">
      <w:pPr>
        <w:pStyle w:val="BodyText"/>
        <w:spacing w:line="368" w:lineRule="exact"/>
        <w:ind w:left="97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ind w:left="335" w:right="8042" w:firstLine="643"/>
        <w:rPr>
          <w:rFonts w:ascii="Times New Roman"/>
        </w:rPr>
      </w:pPr>
      <w:proofErr w:type="gramStart"/>
      <w:r>
        <w:rPr>
          <w:rFonts w:ascii="Times New Roman"/>
        </w:rPr>
        <w:t>break</w:t>
      </w:r>
      <w:proofErr w:type="gramEnd"/>
      <w:r>
        <w:rPr>
          <w:rFonts w:ascii="Times New Roman"/>
        </w:rPr>
        <w:t>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default:</w:t>
      </w:r>
    </w:p>
    <w:p w:rsidR="00061F2B" w:rsidRDefault="00BC00EC">
      <w:pPr>
        <w:pStyle w:val="BodyText"/>
        <w:spacing w:line="366" w:lineRule="exact"/>
        <w:ind w:left="896"/>
        <w:rPr>
          <w:rFonts w:ascii="Times New Roman"/>
        </w:rPr>
      </w:pPr>
      <w:proofErr w:type="gramStart"/>
      <w:r>
        <w:rPr>
          <w:rFonts w:ascii="Times New Roman"/>
        </w:rPr>
        <w:t>exit(</w:t>
      </w:r>
      <w:proofErr w:type="gramEnd"/>
      <w:r>
        <w:rPr>
          <w:rFonts w:ascii="Times New Roman"/>
        </w:rPr>
        <w:t>0);</w:t>
      </w:r>
    </w:p>
    <w:p w:rsidR="00061F2B" w:rsidRDefault="00BC00EC">
      <w:pPr>
        <w:pStyle w:val="BodyText"/>
        <w:spacing w:before="2" w:line="366" w:lineRule="exact"/>
        <w:ind w:left="25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5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getchar(</w:t>
      </w:r>
      <w:proofErr w:type="gramEnd"/>
      <w:r>
        <w:rPr>
          <w:rFonts w:ascii="Times New Roman"/>
        </w:rPr>
        <w:t>);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1" w:line="365" w:lineRule="exact"/>
        <w:rPr>
          <w:rFonts w:ascii="Times New Roman"/>
        </w:rPr>
      </w:pPr>
      <w:proofErr w:type="gramStart"/>
      <w:r>
        <w:rPr>
          <w:rFonts w:ascii="Times New Roman"/>
        </w:rPr>
        <w:t>void</w:t>
      </w:r>
      <w:proofErr w:type="gramEnd"/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bub_sort(int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a[],int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n)</w:t>
      </w:r>
    </w:p>
    <w:p w:rsidR="00061F2B" w:rsidRDefault="00BC00EC">
      <w:pPr>
        <w:pStyle w:val="BodyText"/>
        <w:spacing w:line="365" w:lineRule="exact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4"/>
        <w:ind w:left="176" w:right="7143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</w:rPr>
        <w:t xml:space="preserve"> i,j,temp;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95"/>
        </w:rPr>
        <w:t>for(i=0;i&lt;=n-2;i++)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6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for(</w:t>
      </w:r>
      <w:proofErr w:type="gramEnd"/>
      <w:r>
        <w:rPr>
          <w:rFonts w:ascii="Times New Roman"/>
        </w:rPr>
        <w:t>j=0;j&lt;=n-2-i;j++)</w:t>
      </w:r>
    </w:p>
    <w:p w:rsidR="00061F2B" w:rsidRDefault="00BC00EC">
      <w:pPr>
        <w:pStyle w:val="BodyText"/>
        <w:spacing w:before="7" w:line="365" w:lineRule="exact"/>
        <w:ind w:left="258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5" w:lineRule="exact"/>
        <w:ind w:left="335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a[j]&gt;a[j+1])</w:t>
      </w:r>
    </w:p>
    <w:p w:rsidR="00061F2B" w:rsidRDefault="00BC00EC">
      <w:pPr>
        <w:pStyle w:val="BodyText"/>
        <w:spacing w:line="368" w:lineRule="exact"/>
        <w:ind w:left="335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1"/>
        <w:ind w:left="416" w:right="7722"/>
        <w:rPr>
          <w:rFonts w:ascii="Times New Roman"/>
        </w:rPr>
      </w:pPr>
      <w:proofErr w:type="gramStart"/>
      <w:r>
        <w:rPr>
          <w:rFonts w:ascii="Times New Roman"/>
        </w:rPr>
        <w:t>temp=</w:t>
      </w:r>
      <w:proofErr w:type="gramEnd"/>
      <w:r>
        <w:rPr>
          <w:rFonts w:ascii="Times New Roman"/>
        </w:rPr>
        <w:t>a[j];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a[j]=a[j+1];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a[j+1]=temp;</w:t>
      </w:r>
    </w:p>
    <w:p w:rsidR="00061F2B" w:rsidRDefault="00BC00EC">
      <w:pPr>
        <w:pStyle w:val="BodyText"/>
        <w:ind w:left="335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2" w:line="366" w:lineRule="exact"/>
        <w:ind w:left="25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6" w:line="365" w:lineRule="exac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5" w:lineRule="exact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bin_srch(int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a[],int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low,int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high,int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key)</w:t>
      </w:r>
    </w:p>
    <w:p w:rsidR="00061F2B" w:rsidRDefault="00BC00EC">
      <w:pPr>
        <w:pStyle w:val="BodyText"/>
        <w:spacing w:line="368" w:lineRule="exact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2"/>
        <w:ind w:left="176" w:right="8018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</w:rPr>
        <w:t xml:space="preserve"> mid;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if(low&gt;high)</w:t>
      </w:r>
    </w:p>
    <w:p w:rsidR="00061F2B" w:rsidRDefault="00BC00EC">
      <w:pPr>
        <w:pStyle w:val="BodyText"/>
        <w:spacing w:before="3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75" w:line="365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lastRenderedPageBreak/>
        <w:t>return</w:t>
      </w:r>
      <w:proofErr w:type="gramEnd"/>
      <w:r>
        <w:rPr>
          <w:rFonts w:ascii="Times New Roman"/>
        </w:rPr>
        <w:t xml:space="preserve"> -1;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4"/>
        <w:ind w:left="176" w:right="7514"/>
        <w:rPr>
          <w:rFonts w:ascii="Times New Roman"/>
        </w:rPr>
      </w:pPr>
      <w:proofErr w:type="gramStart"/>
      <w:r>
        <w:rPr>
          <w:rFonts w:ascii="Times New Roman"/>
          <w:w w:val="85"/>
        </w:rPr>
        <w:t>mid</w:t>
      </w:r>
      <w:proofErr w:type="gramEnd"/>
      <w:r>
        <w:rPr>
          <w:rFonts w:ascii="Times New Roman"/>
          <w:w w:val="85"/>
        </w:rPr>
        <w:t>=(low+high)/2;</w:t>
      </w:r>
      <w:r>
        <w:rPr>
          <w:rFonts w:ascii="Times New Roman"/>
          <w:spacing w:val="1"/>
          <w:w w:val="85"/>
        </w:rPr>
        <w:t xml:space="preserve"> </w:t>
      </w:r>
      <w:r>
        <w:rPr>
          <w:rFonts w:ascii="Times New Roman"/>
        </w:rPr>
        <w:t>if(key==a[mid])</w:t>
      </w:r>
    </w:p>
    <w:p w:rsidR="00061F2B" w:rsidRDefault="00BC00EC">
      <w:pPr>
        <w:pStyle w:val="BodyText"/>
        <w:spacing w:before="3"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5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mid;</w:t>
      </w:r>
    </w:p>
    <w:p w:rsidR="00061F2B" w:rsidRDefault="00BC00EC">
      <w:pPr>
        <w:pStyle w:val="BodyText"/>
        <w:spacing w:line="367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ind w:left="176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key&lt;a[mid])</w:t>
      </w:r>
    </w:p>
    <w:p w:rsidR="00061F2B" w:rsidRDefault="00BC00EC">
      <w:pPr>
        <w:pStyle w:val="BodyText"/>
        <w:spacing w:line="366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6"/>
        <w:ind w:left="258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bin_srch(a,low,mid-1,key);</w:t>
      </w:r>
    </w:p>
    <w:p w:rsidR="00061F2B" w:rsidRDefault="00BC00EC">
      <w:pPr>
        <w:pStyle w:val="BodyText"/>
        <w:spacing w:before="2" w:line="366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ind w:left="176"/>
        <w:rPr>
          <w:rFonts w:ascii="Times New Roman"/>
        </w:rPr>
      </w:pPr>
      <w:proofErr w:type="gramStart"/>
      <w:r>
        <w:rPr>
          <w:rFonts w:ascii="Times New Roman"/>
        </w:rPr>
        <w:t>else</w:t>
      </w:r>
      <w:proofErr w:type="gramEnd"/>
    </w:p>
    <w:p w:rsidR="00061F2B" w:rsidRDefault="00BC00EC">
      <w:pPr>
        <w:pStyle w:val="BodyText"/>
        <w:spacing w:line="368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7" w:line="365" w:lineRule="exact"/>
        <w:ind w:left="258"/>
        <w:rPr>
          <w:rFonts w:ascii="Times New Roman"/>
        </w:rPr>
      </w:pPr>
      <w:proofErr w:type="gramStart"/>
      <w:r>
        <w:rPr>
          <w:rFonts w:ascii="Times New Roman"/>
          <w:w w:val="95"/>
        </w:rPr>
        <w:t>return</w:t>
      </w:r>
      <w:proofErr w:type="gramEnd"/>
      <w:r>
        <w:rPr>
          <w:rFonts w:ascii="Times New Roman"/>
          <w:spacing w:val="84"/>
        </w:rPr>
        <w:t xml:space="preserve"> </w:t>
      </w:r>
      <w:r>
        <w:rPr>
          <w:rFonts w:ascii="Times New Roman"/>
          <w:w w:val="95"/>
        </w:rPr>
        <w:t>bin_srch(a,mid+1,high,key);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8" w:lineRule="exac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pStyle w:val="BodyText"/>
        <w:spacing w:before="3"/>
        <w:ind w:left="0"/>
        <w:rPr>
          <w:rFonts w:ascii="Times New Roman"/>
        </w:rPr>
      </w:pPr>
    </w:p>
    <w:p w:rsidR="00061F2B" w:rsidRDefault="00BC00EC">
      <w:pPr>
        <w:pStyle w:val="BodyText"/>
        <w:spacing w:line="368" w:lineRule="exact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lin_srch(int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a[],int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i,int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high,int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key)</w:t>
      </w:r>
    </w:p>
    <w:p w:rsidR="00061F2B" w:rsidRDefault="00BC00EC">
      <w:pPr>
        <w:pStyle w:val="BodyText"/>
        <w:spacing w:line="367" w:lineRule="exact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8" w:lineRule="exact"/>
        <w:ind w:left="176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i&gt;high)</w:t>
      </w:r>
    </w:p>
    <w:p w:rsidR="00061F2B" w:rsidRDefault="00BC00EC">
      <w:pPr>
        <w:pStyle w:val="BodyText"/>
        <w:spacing w:before="6"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5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-1;</w:t>
      </w:r>
    </w:p>
    <w:p w:rsidR="00061F2B" w:rsidRDefault="00BC00EC">
      <w:pPr>
        <w:pStyle w:val="BodyText"/>
        <w:spacing w:line="368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7" w:line="365" w:lineRule="exact"/>
        <w:ind w:left="176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key==a[i])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line="368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i;</w:t>
      </w:r>
    </w:p>
    <w:p w:rsidR="00061F2B" w:rsidRDefault="00BC00EC">
      <w:pPr>
        <w:pStyle w:val="BodyText"/>
        <w:spacing w:before="6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2"/>
        <w:ind w:left="176"/>
        <w:rPr>
          <w:rFonts w:ascii="Times New Roman"/>
        </w:rPr>
      </w:pPr>
      <w:proofErr w:type="gramStart"/>
      <w:r>
        <w:rPr>
          <w:rFonts w:ascii="Times New Roman"/>
        </w:rPr>
        <w:t>else</w:t>
      </w:r>
      <w:proofErr w:type="gramEnd"/>
    </w:p>
    <w:p w:rsidR="00061F2B" w:rsidRDefault="00BC00EC">
      <w:pPr>
        <w:pStyle w:val="BodyText"/>
        <w:spacing w:before="1"/>
        <w:ind w:left="176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2" w:line="366" w:lineRule="exact"/>
        <w:ind w:left="258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lin_srch(a,i+1,high,key);</w:t>
      </w:r>
    </w:p>
    <w:p w:rsidR="00061F2B" w:rsidRDefault="00BC00EC">
      <w:pPr>
        <w:pStyle w:val="BodyText"/>
        <w:spacing w:line="365" w:lineRule="exact"/>
        <w:ind w:left="17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line="366" w:lineRule="exac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spacing w:line="366" w:lineRule="exact"/>
        <w:rPr>
          <w:rFonts w:ascii="Times New Roman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18"/>
        <w:ind w:left="315"/>
        <w:rPr>
          <w:b/>
          <w:sz w:val="28"/>
        </w:rPr>
      </w:pPr>
      <w:r>
        <w:rPr>
          <w:b/>
          <w:sz w:val="32"/>
        </w:rPr>
        <w:lastRenderedPageBreak/>
        <w:t>OUTPUT</w:t>
      </w:r>
      <w:r>
        <w:rPr>
          <w:b/>
          <w:sz w:val="28"/>
        </w:rPr>
        <w:t>:</w:t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2"/>
        <w:ind w:left="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212090</wp:posOffset>
            </wp:positionV>
            <wp:extent cx="5873115" cy="27139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89" cy="271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7"/>
        <w:ind w:left="0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145415</wp:posOffset>
            </wp:positionV>
            <wp:extent cx="5716270" cy="26289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15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spacing w:before="3"/>
        <w:ind w:left="0"/>
        <w:rPr>
          <w:b/>
          <w:sz w:val="22"/>
        </w:rPr>
      </w:pPr>
    </w:p>
    <w:p w:rsidR="00061F2B" w:rsidRDefault="00BC00E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69915" cy="26898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08" cy="26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rPr>
          <w:sz w:val="20"/>
        </w:rPr>
        <w:sectPr w:rsidR="00061F2B">
          <w:pgSz w:w="12240" w:h="15840"/>
          <w:pgMar w:top="150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</w:pPr>
      <w:r>
        <w:lastRenderedPageBreak/>
        <w:t>LAB</w:t>
      </w:r>
      <w:r>
        <w:rPr>
          <w:spacing w:val="-9"/>
        </w:rPr>
        <w:t xml:space="preserve"> </w:t>
      </w:r>
      <w:r>
        <w:t>PROGRAM-03</w:t>
      </w:r>
    </w:p>
    <w:p w:rsidR="00061F2B" w:rsidRDefault="00BC00EC">
      <w:pPr>
        <w:pStyle w:val="Heading2"/>
        <w:spacing w:before="182" w:line="242" w:lineRule="auto"/>
        <w:ind w:right="458"/>
        <w:jc w:val="both"/>
        <w:rPr>
          <w:b w:val="0"/>
          <w:sz w:val="22"/>
        </w:rPr>
      </w:pPr>
      <w:r>
        <w:t>Sort a given set of N integer elements using Selection Sort technique</w:t>
      </w:r>
      <w:r>
        <w:rPr>
          <w:spacing w:val="-77"/>
        </w:rPr>
        <w:t xml:space="preserve"> </w:t>
      </w:r>
      <w:r>
        <w:t>and compute its time taken. Run the program for different values of</w:t>
      </w:r>
      <w:r>
        <w:rPr>
          <w:spacing w:val="-78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taken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sort</w:t>
      </w:r>
      <w:r>
        <w:rPr>
          <w:b w:val="0"/>
          <w:sz w:val="22"/>
        </w:rPr>
        <w:t>.</w:t>
      </w:r>
    </w:p>
    <w:p w:rsidR="00061F2B" w:rsidRDefault="00BC00EC">
      <w:pPr>
        <w:pStyle w:val="BodyText"/>
        <w:spacing w:before="252" w:line="338" w:lineRule="auto"/>
        <w:ind w:right="7366"/>
        <w:jc w:val="both"/>
      </w:pPr>
      <w:r>
        <w:t>#include&lt;stdio.h&gt;</w:t>
      </w:r>
      <w:r>
        <w:rPr>
          <w:spacing w:val="-70"/>
        </w:rPr>
        <w:t xml:space="preserve"> </w:t>
      </w:r>
      <w:r>
        <w:t>#include&lt;time.h&gt;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:rsidR="00061F2B" w:rsidRDefault="00BC00EC">
      <w:pPr>
        <w:pStyle w:val="BodyText"/>
        <w:spacing w:line="338" w:lineRule="auto"/>
        <w:ind w:right="6540"/>
      </w:pPr>
      <w:proofErr w:type="gramStart"/>
      <w:r>
        <w:t>void</w:t>
      </w:r>
      <w:proofErr w:type="gramEnd"/>
      <w:r>
        <w:rPr>
          <w:spacing w:val="-14"/>
        </w:rPr>
        <w:t xml:space="preserve"> </w:t>
      </w:r>
      <w:r>
        <w:t>selsort(int</w:t>
      </w:r>
      <w:r>
        <w:rPr>
          <w:spacing w:val="-12"/>
        </w:rPr>
        <w:t xml:space="preserve"> </w:t>
      </w:r>
      <w:r>
        <w:t>n,int</w:t>
      </w:r>
      <w:r>
        <w:rPr>
          <w:spacing w:val="-12"/>
        </w:rPr>
        <w:t xml:space="preserve"> </w:t>
      </w:r>
      <w:r>
        <w:t>a[]);</w:t>
      </w:r>
      <w:r>
        <w:rPr>
          <w:spacing w:val="-70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main()</w:t>
      </w:r>
    </w:p>
    <w:p w:rsidR="00061F2B" w:rsidRDefault="00BC00EC">
      <w:pPr>
        <w:pStyle w:val="BodyText"/>
        <w:spacing w:before="3"/>
      </w:pPr>
      <w:r>
        <w:rPr>
          <w:w w:val="93"/>
        </w:rPr>
        <w:t>{</w:t>
      </w:r>
    </w:p>
    <w:p w:rsidR="00061F2B" w:rsidRDefault="00061F2B">
      <w:pPr>
        <w:pStyle w:val="BodyText"/>
        <w:spacing w:before="3"/>
        <w:ind w:left="0"/>
        <w:rPr>
          <w:sz w:val="9"/>
        </w:rPr>
      </w:pPr>
    </w:p>
    <w:p w:rsidR="00061F2B" w:rsidRDefault="00BC00EC">
      <w:pPr>
        <w:pStyle w:val="BodyText"/>
        <w:spacing w:before="34" w:line="338" w:lineRule="auto"/>
        <w:ind w:left="315" w:right="6049"/>
      </w:pPr>
      <w:proofErr w:type="gramStart"/>
      <w:r>
        <w:t>int</w:t>
      </w:r>
      <w:proofErr w:type="gramEnd"/>
      <w:r>
        <w:t xml:space="preserve"> a[15000],n,i,j,ch,temp;</w:t>
      </w:r>
      <w:r>
        <w:rPr>
          <w:spacing w:val="1"/>
        </w:rPr>
        <w:t xml:space="preserve"> </w:t>
      </w:r>
      <w:r>
        <w:t>clock_t</w:t>
      </w:r>
      <w:r>
        <w:rPr>
          <w:spacing w:val="62"/>
        </w:rPr>
        <w:t xml:space="preserve"> </w:t>
      </w:r>
      <w:r>
        <w:t>start,end;</w:t>
      </w:r>
      <w:r>
        <w:rPr>
          <w:spacing w:val="-1"/>
        </w:rPr>
        <w:t xml:space="preserve"> </w:t>
      </w:r>
      <w:r>
        <w:t>while(1)</w:t>
      </w:r>
    </w:p>
    <w:p w:rsidR="00061F2B" w:rsidRDefault="00BC00EC">
      <w:pPr>
        <w:pStyle w:val="BodyText"/>
        <w:spacing w:before="3"/>
        <w:ind w:left="315"/>
      </w:pPr>
      <w:r>
        <w:rPr>
          <w:w w:val="93"/>
        </w:rPr>
        <w:t>{</w:t>
      </w:r>
    </w:p>
    <w:p w:rsidR="00061F2B" w:rsidRDefault="00BC00EC">
      <w:pPr>
        <w:pStyle w:val="BodyText"/>
        <w:spacing w:before="152"/>
        <w:ind w:left="171"/>
      </w:pPr>
      <w:proofErr w:type="gramStart"/>
      <w:r>
        <w:t>printf(</w:t>
      </w:r>
      <w:proofErr w:type="gramEnd"/>
      <w:r>
        <w:t>"\n1:For</w:t>
      </w:r>
      <w:r>
        <w:rPr>
          <w:spacing w:val="-10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entry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elements");</w:t>
      </w:r>
    </w:p>
    <w:p w:rsidR="00061F2B" w:rsidRDefault="00BC00EC">
      <w:pPr>
        <w:pStyle w:val="BodyText"/>
        <w:spacing w:before="163"/>
        <w:ind w:right="365" w:firstLine="72"/>
      </w:pPr>
      <w:proofErr w:type="gramStart"/>
      <w:r>
        <w:t>printf(</w:t>
      </w:r>
      <w:proofErr w:type="gramEnd"/>
      <w:r>
        <w:t>"</w:t>
      </w:r>
      <w:r>
        <w:t>\n2:To</w:t>
      </w:r>
      <w:r>
        <w:rPr>
          <w:spacing w:val="-14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sorting</w:t>
      </w:r>
      <w:r>
        <w:rPr>
          <w:spacing w:val="-8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10000");</w:t>
      </w:r>
    </w:p>
    <w:p w:rsidR="00061F2B" w:rsidRDefault="00BC00EC">
      <w:pPr>
        <w:pStyle w:val="BodyText"/>
        <w:spacing w:before="162" w:line="338" w:lineRule="auto"/>
        <w:ind w:left="460" w:right="5467" w:hanging="288"/>
      </w:pPr>
      <w:proofErr w:type="gramStart"/>
      <w:r>
        <w:t>printf(</w:t>
      </w:r>
      <w:proofErr w:type="gramEnd"/>
      <w:r>
        <w:t>"\n3:To exit");</w:t>
      </w:r>
      <w:r>
        <w:rPr>
          <w:spacing w:val="1"/>
        </w:rPr>
        <w:t xml:space="preserve"> </w:t>
      </w:r>
      <w:r>
        <w:t>printf("\nEnter</w:t>
      </w:r>
      <w:r>
        <w:rPr>
          <w:spacing w:val="-16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choice:");</w:t>
      </w:r>
      <w:r>
        <w:rPr>
          <w:spacing w:val="-69"/>
        </w:rPr>
        <w:t xml:space="preserve"> </w:t>
      </w:r>
      <w:r>
        <w:t>scanf("%d",</w:t>
      </w:r>
      <w:r>
        <w:rPr>
          <w:spacing w:val="-5"/>
        </w:rPr>
        <w:t xml:space="preserve"> </w:t>
      </w:r>
      <w:r>
        <w:t>&amp;ch);</w:t>
      </w:r>
    </w:p>
    <w:p w:rsidR="00061F2B" w:rsidRDefault="00BC00EC">
      <w:pPr>
        <w:pStyle w:val="BodyText"/>
        <w:spacing w:before="9"/>
        <w:ind w:left="460"/>
      </w:pPr>
      <w:proofErr w:type="gramStart"/>
      <w:r>
        <w:t>switch(</w:t>
      </w:r>
      <w:proofErr w:type="gramEnd"/>
      <w:r>
        <w:t>ch)</w:t>
      </w:r>
    </w:p>
    <w:p w:rsidR="00061F2B" w:rsidRDefault="00BC00EC">
      <w:pPr>
        <w:pStyle w:val="BodyText"/>
        <w:spacing w:before="147"/>
        <w:ind w:left="460"/>
      </w:pPr>
      <w:r>
        <w:rPr>
          <w:w w:val="93"/>
        </w:rPr>
        <w:t>{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1540" w:right="2655" w:hanging="936"/>
      </w:pPr>
      <w:proofErr w:type="gramStart"/>
      <w:r>
        <w:t>case</w:t>
      </w:r>
      <w:proofErr w:type="gramEnd"/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elements:</w:t>
      </w:r>
      <w:r>
        <w:rPr>
          <w:spacing w:val="-9"/>
        </w:rPr>
        <w:t xml:space="preserve"> </w:t>
      </w:r>
      <w:r>
        <w:t>");</w:t>
      </w:r>
      <w:r>
        <w:rPr>
          <w:spacing w:val="-69"/>
        </w:rPr>
        <w:t xml:space="preserve"> </w:t>
      </w:r>
      <w:r>
        <w:t>scanf("%d",&amp;n);</w:t>
      </w:r>
    </w:p>
    <w:p w:rsidR="00061F2B" w:rsidRDefault="00061F2B">
      <w:pPr>
        <w:spacing w:line="338" w:lineRule="auto"/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left="1540" w:right="3885"/>
      </w:pPr>
      <w:proofErr w:type="gramStart"/>
      <w:r>
        <w:lastRenderedPageBreak/>
        <w:t>printf(</w:t>
      </w:r>
      <w:proofErr w:type="gramEnd"/>
      <w:r>
        <w:t>"\nEnter</w:t>
      </w:r>
      <w:r>
        <w:rPr>
          <w:spacing w:val="-16"/>
        </w:rPr>
        <w:t xml:space="preserve"> </w:t>
      </w:r>
      <w:r>
        <w:t>array</w:t>
      </w:r>
      <w:r>
        <w:rPr>
          <w:spacing w:val="-16"/>
        </w:rPr>
        <w:t xml:space="preserve"> </w:t>
      </w:r>
      <w:r>
        <w:t>elements:</w:t>
      </w:r>
      <w:r>
        <w:rPr>
          <w:spacing w:val="-14"/>
        </w:rPr>
        <w:t xml:space="preserve"> </w:t>
      </w:r>
      <w:r>
        <w:t>");</w:t>
      </w:r>
      <w:r>
        <w:rPr>
          <w:spacing w:val="-69"/>
        </w:rPr>
        <w:t xml:space="preserve"> </w:t>
      </w:r>
      <w:r>
        <w:t>for(i=0;i&lt;n;i++)</w:t>
      </w:r>
    </w:p>
    <w:p w:rsidR="00061F2B" w:rsidRDefault="00BC00EC">
      <w:pPr>
        <w:pStyle w:val="BodyText"/>
        <w:ind w:left="1612"/>
      </w:pPr>
      <w:r>
        <w:rPr>
          <w:w w:val="93"/>
        </w:rPr>
        <w:t>{</w:t>
      </w:r>
    </w:p>
    <w:p w:rsidR="00061F2B" w:rsidRDefault="00BC00EC">
      <w:pPr>
        <w:pStyle w:val="BodyText"/>
        <w:spacing w:before="152"/>
        <w:ind w:left="1683"/>
      </w:pPr>
      <w:proofErr w:type="gramStart"/>
      <w:r>
        <w:t>scanf(</w:t>
      </w:r>
      <w:proofErr w:type="gramEnd"/>
      <w:r>
        <w:t>"%d",&amp;a[i]);</w:t>
      </w:r>
    </w:p>
    <w:p w:rsidR="00061F2B" w:rsidRDefault="00BC00EC">
      <w:pPr>
        <w:pStyle w:val="BodyText"/>
        <w:spacing w:before="161"/>
        <w:ind w:left="1612"/>
      </w:pPr>
      <w:r>
        <w:rPr>
          <w:w w:val="93"/>
        </w:rPr>
        <w:t>}</w:t>
      </w:r>
    </w:p>
    <w:p w:rsidR="00061F2B" w:rsidRDefault="00BC00EC">
      <w:pPr>
        <w:pStyle w:val="BodyText"/>
        <w:spacing w:before="162" w:line="338" w:lineRule="auto"/>
        <w:ind w:left="1540" w:right="6592"/>
      </w:pPr>
      <w:proofErr w:type="gramStart"/>
      <w:r>
        <w:rPr>
          <w:spacing w:val="-1"/>
        </w:rPr>
        <w:t>start=</w:t>
      </w:r>
      <w:proofErr w:type="gramEnd"/>
      <w:r>
        <w:rPr>
          <w:spacing w:val="-1"/>
        </w:rPr>
        <w:t>clock();</w:t>
      </w:r>
      <w:r>
        <w:rPr>
          <w:spacing w:val="-70"/>
        </w:rPr>
        <w:t xml:space="preserve"> </w:t>
      </w:r>
      <w:r>
        <w:t>selsort(n,a);</w:t>
      </w:r>
      <w:r>
        <w:rPr>
          <w:spacing w:val="1"/>
        </w:rPr>
        <w:t xml:space="preserve"> </w:t>
      </w:r>
      <w:r>
        <w:t>end=clock();</w:t>
      </w:r>
    </w:p>
    <w:p w:rsidR="00061F2B" w:rsidRDefault="00BC00EC">
      <w:pPr>
        <w:pStyle w:val="BodyText"/>
        <w:spacing w:line="338" w:lineRule="auto"/>
        <w:ind w:left="1540" w:right="4728"/>
      </w:pPr>
      <w:proofErr w:type="gramStart"/>
      <w:r>
        <w:t>printf(</w:t>
      </w:r>
      <w:proofErr w:type="gramEnd"/>
      <w:r>
        <w:t>"\nSorted</w:t>
      </w:r>
      <w:r>
        <w:rPr>
          <w:spacing w:val="-10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>is:</w:t>
      </w:r>
      <w:r>
        <w:rPr>
          <w:spacing w:val="-15"/>
        </w:rPr>
        <w:t xml:space="preserve"> </w:t>
      </w:r>
      <w:r>
        <w:t>");</w:t>
      </w:r>
      <w:r>
        <w:rPr>
          <w:spacing w:val="-70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printf("%d\t",a[i]);</w:t>
      </w:r>
    </w:p>
    <w:p w:rsidR="00061F2B" w:rsidRDefault="00BC00EC">
      <w:pPr>
        <w:pStyle w:val="BodyText"/>
      </w:pPr>
      <w:proofErr w:type="gramStart"/>
      <w:r>
        <w:t>printf(</w:t>
      </w:r>
      <w:proofErr w:type="gramEnd"/>
      <w:r>
        <w:t>"\n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%f</w:t>
      </w:r>
      <w:r>
        <w:rPr>
          <w:spacing w:val="-4"/>
        </w:rPr>
        <w:t xml:space="preserve"> </w:t>
      </w:r>
      <w:r>
        <w:t>Secs",n,</w:t>
      </w:r>
      <w:r>
        <w:rPr>
          <w:spacing w:val="1"/>
        </w:rPr>
        <w:t xml:space="preserve"> </w:t>
      </w:r>
      <w:r>
        <w:t>(((double)(end-</w:t>
      </w:r>
      <w:r>
        <w:rPr>
          <w:spacing w:val="-70"/>
        </w:rPr>
        <w:t xml:space="preserve"> </w:t>
      </w:r>
      <w:r>
        <w:t>start))/CLOCKS_PER_SEC));</w:t>
      </w:r>
    </w:p>
    <w:p w:rsidR="00061F2B" w:rsidRDefault="00BC00EC">
      <w:pPr>
        <w:pStyle w:val="BodyText"/>
        <w:spacing w:before="155"/>
        <w:ind w:left="1540"/>
      </w:pPr>
      <w:proofErr w:type="gramStart"/>
      <w:r>
        <w:t>break</w:t>
      </w:r>
      <w:proofErr w:type="gramEnd"/>
      <w:r>
        <w:t>;</w:t>
      </w:r>
    </w:p>
    <w:p w:rsidR="00061F2B" w:rsidRDefault="00061F2B">
      <w:pPr>
        <w:pStyle w:val="BodyText"/>
        <w:spacing w:before="2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460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2:</w:t>
      </w:r>
    </w:p>
    <w:p w:rsidR="00061F2B" w:rsidRDefault="00BC00EC">
      <w:pPr>
        <w:pStyle w:val="BodyText"/>
        <w:spacing w:before="158"/>
        <w:ind w:left="1323"/>
      </w:pPr>
      <w:r>
        <w:t>n=1000;</w:t>
      </w:r>
    </w:p>
    <w:p w:rsidR="00061F2B" w:rsidRDefault="00BC00EC">
      <w:pPr>
        <w:pStyle w:val="BodyText"/>
        <w:spacing w:before="162"/>
        <w:ind w:left="1323"/>
      </w:pPr>
      <w:proofErr w:type="gramStart"/>
      <w:r>
        <w:t>while(</w:t>
      </w:r>
      <w:proofErr w:type="gramEnd"/>
      <w:r>
        <w:t>n&lt;=10000)</w:t>
      </w:r>
    </w:p>
    <w:p w:rsidR="00061F2B" w:rsidRDefault="00BC00EC">
      <w:pPr>
        <w:pStyle w:val="BodyText"/>
        <w:spacing w:before="159"/>
        <w:ind w:left="1323"/>
      </w:pPr>
      <w:r>
        <w:t>{</w:t>
      </w:r>
      <w:proofErr w:type="gramStart"/>
      <w:r>
        <w:t>for(</w:t>
      </w:r>
      <w:proofErr w:type="gramEnd"/>
      <w:r>
        <w:t>i=0;i&lt;n;i++)</w:t>
      </w:r>
    </w:p>
    <w:p w:rsidR="00061F2B" w:rsidRDefault="00BC00EC">
      <w:pPr>
        <w:pStyle w:val="BodyText"/>
        <w:spacing w:before="168"/>
        <w:ind w:left="1683"/>
      </w:pPr>
      <w:r>
        <w:rPr>
          <w:w w:val="93"/>
        </w:rPr>
        <w:t>{</w:t>
      </w:r>
    </w:p>
    <w:p w:rsidR="00061F2B" w:rsidRDefault="00061F2B">
      <w:pPr>
        <w:pStyle w:val="BodyText"/>
        <w:spacing w:before="8"/>
        <w:ind w:left="0"/>
        <w:rPr>
          <w:sz w:val="9"/>
        </w:rPr>
      </w:pPr>
    </w:p>
    <w:p w:rsidR="00061F2B" w:rsidRDefault="00BC00EC">
      <w:pPr>
        <w:pStyle w:val="BodyText"/>
        <w:spacing w:before="34" w:line="338" w:lineRule="auto"/>
        <w:ind w:left="1828" w:right="5246"/>
      </w:pPr>
      <w:r>
        <w:rPr>
          <w:w w:val="95"/>
        </w:rPr>
        <w:t>//a[i</w:t>
      </w:r>
      <w:proofErr w:type="gramStart"/>
      <w:r>
        <w:rPr>
          <w:w w:val="95"/>
        </w:rPr>
        <w:t>]=</w:t>
      </w:r>
      <w:proofErr w:type="gramEnd"/>
      <w:r>
        <w:rPr>
          <w:w w:val="95"/>
        </w:rPr>
        <w:t>random(1000);</w:t>
      </w:r>
      <w:r>
        <w:rPr>
          <w:spacing w:val="1"/>
          <w:w w:val="95"/>
        </w:rPr>
        <w:t xml:space="preserve"> </w:t>
      </w:r>
      <w:r>
        <w:t>a[i]=n-i;</w:t>
      </w:r>
    </w:p>
    <w:p w:rsidR="00061F2B" w:rsidRDefault="00BC00EC">
      <w:pPr>
        <w:pStyle w:val="BodyText"/>
        <w:spacing w:before="3"/>
        <w:ind w:left="1683"/>
      </w:pPr>
      <w:r>
        <w:rPr>
          <w:w w:val="93"/>
        </w:rPr>
        <w:t>}</w:t>
      </w:r>
    </w:p>
    <w:p w:rsidR="00061F2B" w:rsidRDefault="00061F2B">
      <w:pPr>
        <w:pStyle w:val="BodyText"/>
        <w:ind w:left="0"/>
        <w:rPr>
          <w:sz w:val="10"/>
        </w:rPr>
      </w:pPr>
    </w:p>
    <w:p w:rsidR="00061F2B" w:rsidRDefault="00BC00EC">
      <w:pPr>
        <w:pStyle w:val="BodyText"/>
        <w:spacing w:before="34" w:line="338" w:lineRule="auto"/>
        <w:ind w:left="1323" w:right="6809"/>
      </w:pPr>
      <w:proofErr w:type="gramStart"/>
      <w:r>
        <w:rPr>
          <w:spacing w:val="-1"/>
        </w:rPr>
        <w:t>start=</w:t>
      </w:r>
      <w:proofErr w:type="gramEnd"/>
      <w:r>
        <w:rPr>
          <w:spacing w:val="-1"/>
        </w:rPr>
        <w:t>clock();</w:t>
      </w:r>
      <w:r>
        <w:rPr>
          <w:spacing w:val="-70"/>
        </w:rPr>
        <w:t xml:space="preserve"> </w:t>
      </w:r>
      <w:r>
        <w:t>selsort(n,a);</w:t>
      </w:r>
    </w:p>
    <w:p w:rsidR="00061F2B" w:rsidRDefault="00061F2B">
      <w:pPr>
        <w:spacing w:line="338" w:lineRule="auto"/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left="1108" w:right="3917" w:hanging="72"/>
      </w:pPr>
      <w:proofErr w:type="gramStart"/>
      <w:r>
        <w:rPr>
          <w:spacing w:val="-1"/>
        </w:rPr>
        <w:lastRenderedPageBreak/>
        <w:t>for(</w:t>
      </w:r>
      <w:proofErr w:type="gramEnd"/>
      <w:r>
        <w:rPr>
          <w:spacing w:val="-1"/>
        </w:rPr>
        <w:t>j=0;j&lt;</w:t>
      </w:r>
      <w:r>
        <w:rPr>
          <w:spacing w:val="-1"/>
        </w:rPr>
        <w:t xml:space="preserve">500000;j++){ </w:t>
      </w:r>
      <w:r>
        <w:t>temp=38/600;}</w:t>
      </w:r>
      <w:r>
        <w:rPr>
          <w:spacing w:val="-71"/>
        </w:rPr>
        <w:t xml:space="preserve"> </w:t>
      </w:r>
      <w:r>
        <w:t>end=clock();</w:t>
      </w:r>
    </w:p>
    <w:p w:rsidR="00061F2B" w:rsidRDefault="00BC00EC">
      <w:pPr>
        <w:pStyle w:val="BodyText"/>
        <w:spacing w:line="242" w:lineRule="auto"/>
      </w:pPr>
      <w:proofErr w:type="gramStart"/>
      <w:r>
        <w:t>printf(</w:t>
      </w:r>
      <w:proofErr w:type="gramEnd"/>
      <w:r>
        <w:t>"\n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%f</w:t>
      </w:r>
      <w:r>
        <w:rPr>
          <w:spacing w:val="-4"/>
        </w:rPr>
        <w:t xml:space="preserve"> </w:t>
      </w:r>
      <w:r>
        <w:t>Secs",n,</w:t>
      </w:r>
      <w:r>
        <w:rPr>
          <w:spacing w:val="1"/>
        </w:rPr>
        <w:t xml:space="preserve"> </w:t>
      </w:r>
      <w:r>
        <w:t>(((double)(end-</w:t>
      </w:r>
      <w:r>
        <w:rPr>
          <w:spacing w:val="-70"/>
        </w:rPr>
        <w:t xml:space="preserve"> </w:t>
      </w:r>
      <w:r>
        <w:t>start))/CLOCKS_PER_SEC));</w:t>
      </w:r>
    </w:p>
    <w:p w:rsidR="00061F2B" w:rsidRDefault="00BC00EC">
      <w:pPr>
        <w:pStyle w:val="BodyText"/>
        <w:spacing w:before="147"/>
        <w:ind w:left="1756"/>
      </w:pPr>
      <w:r>
        <w:t>n=n+1000;</w:t>
      </w:r>
    </w:p>
    <w:p w:rsidR="00061F2B" w:rsidRDefault="00BC00EC">
      <w:pPr>
        <w:pStyle w:val="BodyText"/>
        <w:spacing w:before="157"/>
        <w:ind w:left="1683"/>
      </w:pPr>
      <w:r>
        <w:rPr>
          <w:w w:val="93"/>
        </w:rPr>
        <w:t>}</w:t>
      </w:r>
    </w:p>
    <w:p w:rsidR="00061F2B" w:rsidRDefault="00BC00EC">
      <w:pPr>
        <w:pStyle w:val="BodyText"/>
        <w:spacing w:before="161" w:line="338" w:lineRule="auto"/>
        <w:ind w:left="315" w:right="7514" w:firstLine="936"/>
      </w:pPr>
      <w:proofErr w:type="gramStart"/>
      <w:r>
        <w:t>break</w:t>
      </w:r>
      <w:proofErr w:type="gramEnd"/>
      <w:r>
        <w:t>;</w:t>
      </w:r>
      <w:r>
        <w:rPr>
          <w:spacing w:val="1"/>
        </w:rPr>
        <w:t xml:space="preserve"> </w:t>
      </w:r>
      <w:r>
        <w:rPr>
          <w:spacing w:val="-2"/>
        </w:rPr>
        <w:t>case</w:t>
      </w:r>
      <w:r>
        <w:rPr>
          <w:spacing w:val="-16"/>
        </w:rPr>
        <w:t xml:space="preserve"> </w:t>
      </w:r>
      <w:r>
        <w:rPr>
          <w:spacing w:val="-2"/>
        </w:rPr>
        <w:t>3:</w:t>
      </w:r>
      <w:r>
        <w:rPr>
          <w:spacing w:val="-10"/>
        </w:rPr>
        <w:t xml:space="preserve"> </w:t>
      </w:r>
      <w:r>
        <w:rPr>
          <w:spacing w:val="-2"/>
        </w:rPr>
        <w:t>exit(0);</w:t>
      </w:r>
    </w:p>
    <w:p w:rsidR="00061F2B" w:rsidRDefault="00BC00EC">
      <w:pPr>
        <w:pStyle w:val="BodyText"/>
        <w:spacing w:before="3"/>
        <w:ind w:left="315"/>
      </w:pPr>
      <w:r>
        <w:rPr>
          <w:w w:val="93"/>
        </w:rPr>
        <w:t>}</w:t>
      </w:r>
    </w:p>
    <w:p w:rsidR="00061F2B" w:rsidRDefault="00BC00EC">
      <w:pPr>
        <w:pStyle w:val="BodyText"/>
        <w:spacing w:before="161" w:line="333" w:lineRule="auto"/>
        <w:ind w:left="388" w:right="8249" w:hanging="72"/>
      </w:pPr>
      <w:proofErr w:type="gramStart"/>
      <w:r>
        <w:rPr>
          <w:spacing w:val="-1"/>
        </w:rPr>
        <w:t>getchar(</w:t>
      </w:r>
      <w:proofErr w:type="gramEnd"/>
      <w:r>
        <w:rPr>
          <w:spacing w:val="-1"/>
        </w:rPr>
        <w:t>);</w:t>
      </w:r>
      <w:r>
        <w:rPr>
          <w:spacing w:val="-70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0;</w:t>
      </w:r>
    </w:p>
    <w:p w:rsidR="00061F2B" w:rsidRDefault="00BC00EC">
      <w:pPr>
        <w:pStyle w:val="BodyText"/>
        <w:spacing w:before="6"/>
        <w:ind w:left="388"/>
      </w:pPr>
      <w:r>
        <w:rPr>
          <w:w w:val="93"/>
        </w:rPr>
        <w:t>}</w:t>
      </w:r>
    </w:p>
    <w:p w:rsidR="00061F2B" w:rsidRDefault="00061F2B">
      <w:pPr>
        <w:pStyle w:val="BodyText"/>
        <w:spacing w:before="7"/>
        <w:ind w:left="0"/>
        <w:rPr>
          <w:sz w:val="10"/>
        </w:rPr>
      </w:pPr>
    </w:p>
    <w:p w:rsidR="00061F2B" w:rsidRDefault="00BC00EC">
      <w:pPr>
        <w:pStyle w:val="BodyText"/>
        <w:spacing w:before="35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proofErr w:type="gramStart"/>
      <w:r>
        <w:t>void</w:t>
      </w:r>
      <w:proofErr w:type="gramEnd"/>
      <w:r>
        <w:rPr>
          <w:spacing w:val="-10"/>
        </w:rPr>
        <w:t xml:space="preserve"> </w:t>
      </w:r>
      <w:r>
        <w:t>selsort(int</w:t>
      </w:r>
      <w:r>
        <w:rPr>
          <w:spacing w:val="-9"/>
        </w:rPr>
        <w:t xml:space="preserve"> </w:t>
      </w:r>
      <w:r>
        <w:t>n,int</w:t>
      </w:r>
      <w:r>
        <w:rPr>
          <w:spacing w:val="-9"/>
        </w:rPr>
        <w:t xml:space="preserve"> </w:t>
      </w:r>
      <w:r>
        <w:t>a[])</w:t>
      </w:r>
    </w:p>
    <w:p w:rsidR="00061F2B" w:rsidRDefault="00BC00EC">
      <w:pPr>
        <w:pStyle w:val="BodyText"/>
        <w:spacing w:before="157"/>
      </w:pPr>
      <w:r>
        <w:rPr>
          <w:w w:val="93"/>
        </w:rPr>
        <w:t>{</w:t>
      </w:r>
    </w:p>
    <w:p w:rsidR="00061F2B" w:rsidRDefault="00061F2B">
      <w:pPr>
        <w:pStyle w:val="BodyText"/>
        <w:spacing w:before="9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460" w:right="7154"/>
      </w:pPr>
      <w:proofErr w:type="gramStart"/>
      <w:r>
        <w:t>int</w:t>
      </w:r>
      <w:proofErr w:type="gramEnd"/>
      <w:r>
        <w:rPr>
          <w:spacing w:val="-17"/>
        </w:rPr>
        <w:t xml:space="preserve"> </w:t>
      </w:r>
      <w:r>
        <w:t>i,j,t,small,pos;</w:t>
      </w:r>
      <w:r>
        <w:rPr>
          <w:spacing w:val="-69"/>
        </w:rPr>
        <w:t xml:space="preserve"> </w:t>
      </w:r>
      <w:r>
        <w:t>for(i=0;i&lt;n-1;i++)</w:t>
      </w:r>
    </w:p>
    <w:p w:rsidR="00061F2B" w:rsidRDefault="00BC00EC">
      <w:pPr>
        <w:pStyle w:val="BodyText"/>
        <w:ind w:left="531"/>
      </w:pPr>
      <w:r>
        <w:rPr>
          <w:w w:val="93"/>
        </w:rPr>
        <w:t>{</w:t>
      </w:r>
    </w:p>
    <w:p w:rsidR="00061F2B" w:rsidRDefault="00BC00EC">
      <w:pPr>
        <w:pStyle w:val="BodyText"/>
        <w:spacing w:before="156" w:line="338" w:lineRule="auto"/>
        <w:ind w:left="604" w:right="6981"/>
      </w:pPr>
      <w:proofErr w:type="gramStart"/>
      <w:r>
        <w:t>pos=</w:t>
      </w:r>
      <w:proofErr w:type="gramEnd"/>
      <w:r>
        <w:t>i;</w:t>
      </w:r>
      <w:r>
        <w:rPr>
          <w:spacing w:val="33"/>
        </w:rPr>
        <w:t xml:space="preserve"> </w:t>
      </w:r>
      <w:r>
        <w:t>small=a[i];</w:t>
      </w:r>
      <w:r>
        <w:rPr>
          <w:spacing w:val="-70"/>
        </w:rPr>
        <w:t xml:space="preserve"> </w:t>
      </w:r>
      <w:r>
        <w:t>for(j=i+1;j&lt;n;j++)</w:t>
      </w:r>
    </w:p>
    <w:p w:rsidR="00061F2B" w:rsidRDefault="00BC00EC">
      <w:pPr>
        <w:pStyle w:val="BodyText"/>
        <w:spacing w:before="5"/>
        <w:ind w:left="604"/>
      </w:pPr>
      <w:r>
        <w:rPr>
          <w:w w:val="93"/>
        </w:rPr>
        <w:t>{</w:t>
      </w:r>
    </w:p>
    <w:p w:rsidR="00061F2B" w:rsidRDefault="00061F2B">
      <w:pPr>
        <w:pStyle w:val="BodyText"/>
        <w:spacing w:before="7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964"/>
      </w:pPr>
      <w:proofErr w:type="gramStart"/>
      <w:r>
        <w:t>if(</w:t>
      </w:r>
      <w:proofErr w:type="gramEnd"/>
      <w:r>
        <w:t>a[j]&lt;small)</w:t>
      </w:r>
    </w:p>
    <w:p w:rsidR="00061F2B" w:rsidRDefault="00BC00EC">
      <w:pPr>
        <w:pStyle w:val="BodyText"/>
        <w:spacing w:before="157"/>
        <w:ind w:left="964"/>
      </w:pPr>
      <w:r>
        <w:rPr>
          <w:w w:val="93"/>
        </w:rPr>
        <w:t>{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left="1108" w:right="7370"/>
      </w:pPr>
      <w:proofErr w:type="gramStart"/>
      <w:r>
        <w:rPr>
          <w:spacing w:val="-1"/>
        </w:rPr>
        <w:lastRenderedPageBreak/>
        <w:t>small=</w:t>
      </w:r>
      <w:proofErr w:type="gramEnd"/>
      <w:r>
        <w:rPr>
          <w:spacing w:val="-1"/>
        </w:rPr>
        <w:t>a[j];</w:t>
      </w:r>
      <w:r>
        <w:rPr>
          <w:spacing w:val="-70"/>
        </w:rPr>
        <w:t xml:space="preserve"> </w:t>
      </w:r>
      <w:r>
        <w:t>pos=j;</w:t>
      </w:r>
    </w:p>
    <w:p w:rsidR="00061F2B" w:rsidRDefault="00BC00EC">
      <w:pPr>
        <w:pStyle w:val="BodyText"/>
        <w:ind w:left="964"/>
      </w:pPr>
      <w:r>
        <w:rPr>
          <w:w w:val="93"/>
        </w:rPr>
        <w:t>}</w:t>
      </w:r>
    </w:p>
    <w:p w:rsidR="00061F2B" w:rsidRDefault="00BC00EC">
      <w:pPr>
        <w:pStyle w:val="BodyText"/>
        <w:spacing w:before="152"/>
        <w:ind w:left="604"/>
      </w:pPr>
      <w:r>
        <w:rPr>
          <w:w w:val="93"/>
        </w:rPr>
        <w:t>}</w:t>
      </w:r>
    </w:p>
    <w:p w:rsidR="00061F2B" w:rsidRDefault="00061F2B">
      <w:pPr>
        <w:pStyle w:val="BodyText"/>
        <w:spacing w:before="9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604" w:right="7748"/>
      </w:pPr>
      <w:r>
        <w:t>t=a[i];</w:t>
      </w:r>
      <w:r>
        <w:rPr>
          <w:spacing w:val="1"/>
        </w:rPr>
        <w:t xml:space="preserve"> </w:t>
      </w:r>
      <w:r>
        <w:rPr>
          <w:spacing w:val="-1"/>
        </w:rPr>
        <w:t>a[i</w:t>
      </w:r>
      <w:proofErr w:type="gramStart"/>
      <w:r>
        <w:rPr>
          <w:spacing w:val="-1"/>
        </w:rPr>
        <w:t>]=</w:t>
      </w:r>
      <w:proofErr w:type="gramEnd"/>
      <w:r>
        <w:rPr>
          <w:spacing w:val="-1"/>
        </w:rPr>
        <w:t>a[pos];</w:t>
      </w:r>
      <w:r>
        <w:rPr>
          <w:spacing w:val="-70"/>
        </w:rPr>
        <w:t xml:space="preserve"> </w:t>
      </w:r>
      <w:r>
        <w:t>a[pos]=t;</w:t>
      </w:r>
    </w:p>
    <w:p w:rsidR="00061F2B" w:rsidRDefault="00BC00EC">
      <w:pPr>
        <w:pStyle w:val="BodyText"/>
        <w:spacing w:before="4"/>
        <w:ind w:left="388"/>
      </w:pPr>
      <w:r>
        <w:rPr>
          <w:w w:val="93"/>
        </w:rPr>
        <w:t>}</w:t>
      </w:r>
    </w:p>
    <w:p w:rsidR="00061F2B" w:rsidRDefault="00BC00EC">
      <w:pPr>
        <w:pStyle w:val="BodyText"/>
        <w:spacing w:before="147"/>
      </w:pPr>
      <w:r>
        <w:rPr>
          <w:w w:val="93"/>
        </w:rPr>
        <w:t>}</w:t>
      </w: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061F2B">
      <w:pPr>
        <w:pStyle w:val="BodyText"/>
        <w:spacing w:before="7"/>
        <w:ind w:left="0"/>
        <w:rPr>
          <w:sz w:val="15"/>
        </w:rPr>
      </w:pPr>
    </w:p>
    <w:p w:rsidR="00061F2B" w:rsidRDefault="00BC00EC">
      <w:pPr>
        <w:spacing w:before="35"/>
        <w:ind w:left="100"/>
        <w:rPr>
          <w:b/>
          <w:sz w:val="32"/>
        </w:rPr>
      </w:pPr>
      <w:r>
        <w:rPr>
          <w:b/>
          <w:sz w:val="32"/>
        </w:rPr>
        <w:t>OUTPUT:</w:t>
      </w:r>
    </w:p>
    <w:p w:rsidR="00061F2B" w:rsidRDefault="00BC00EC">
      <w:pPr>
        <w:pStyle w:val="BodyText"/>
        <w:spacing w:before="9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630545" cy="26174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34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9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6145" cy="31724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7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9"/>
        <w:ind w:left="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224155</wp:posOffset>
            </wp:positionV>
            <wp:extent cx="5662295" cy="315087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157" cy="315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25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2864"/>
      </w:pPr>
      <w:r>
        <w:lastRenderedPageBreak/>
        <w:t>LAB</w:t>
      </w:r>
      <w:r>
        <w:rPr>
          <w:spacing w:val="-14"/>
        </w:rPr>
        <w:t xml:space="preserve"> </w:t>
      </w:r>
      <w:r>
        <w:t>PROGRAM-04</w:t>
      </w:r>
    </w:p>
    <w:p w:rsidR="00061F2B" w:rsidRDefault="00BC00EC">
      <w:pPr>
        <w:pStyle w:val="Heading2"/>
        <w:spacing w:before="150"/>
      </w:pPr>
      <w:r>
        <w:t>Write</w:t>
      </w:r>
      <w:r>
        <w:rPr>
          <w:spacing w:val="-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 do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following:</w:t>
      </w:r>
    </w:p>
    <w:p w:rsidR="00061F2B" w:rsidRDefault="00BC00EC">
      <w:pPr>
        <w:pStyle w:val="ListParagraph"/>
        <w:numPr>
          <w:ilvl w:val="0"/>
          <w:numId w:val="4"/>
        </w:numPr>
        <w:tabs>
          <w:tab w:val="left" w:pos="424"/>
        </w:tabs>
        <w:spacing w:before="5"/>
        <w:ind w:right="1269" w:firstLine="0"/>
        <w:rPr>
          <w:b/>
          <w:sz w:val="32"/>
        </w:rPr>
      </w:pPr>
      <w:r>
        <w:rPr>
          <w:b/>
          <w:sz w:val="32"/>
        </w:rPr>
        <w:t>Print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nodes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reachable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a given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starting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node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digraph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BFS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method.</w:t>
      </w:r>
    </w:p>
    <w:p w:rsidR="00061F2B" w:rsidRDefault="00BC00EC">
      <w:pPr>
        <w:pStyle w:val="Heading2"/>
        <w:numPr>
          <w:ilvl w:val="0"/>
          <w:numId w:val="4"/>
        </w:numPr>
        <w:tabs>
          <w:tab w:val="left" w:pos="436"/>
        </w:tabs>
        <w:spacing w:before="0" w:line="362" w:lineRule="exact"/>
        <w:ind w:left="436" w:hanging="336"/>
      </w:pPr>
      <w:r>
        <w:t>Check</w:t>
      </w:r>
      <w:r>
        <w:rPr>
          <w:spacing w:val="-15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DFS</w:t>
      </w:r>
      <w:r>
        <w:rPr>
          <w:spacing w:val="-1"/>
        </w:rPr>
        <w:t xml:space="preserve"> </w:t>
      </w:r>
      <w:r>
        <w:t>method.</w:t>
      </w:r>
    </w:p>
    <w:p w:rsidR="00061F2B" w:rsidRDefault="00061F2B">
      <w:pPr>
        <w:pStyle w:val="BodyText"/>
        <w:ind w:left="0"/>
        <w:rPr>
          <w:rFonts w:ascii="Times New Roman"/>
          <w:b/>
          <w:sz w:val="34"/>
        </w:rPr>
      </w:pPr>
    </w:p>
    <w:p w:rsidR="00061F2B" w:rsidRDefault="00BC00EC">
      <w:pPr>
        <w:pStyle w:val="ListParagraph"/>
        <w:numPr>
          <w:ilvl w:val="0"/>
          <w:numId w:val="5"/>
        </w:numPr>
        <w:tabs>
          <w:tab w:val="left" w:pos="460"/>
        </w:tabs>
        <w:spacing w:before="214" w:line="220" w:lineRule="auto"/>
        <w:ind w:right="7581"/>
        <w:rPr>
          <w:sz w:val="24"/>
        </w:rPr>
      </w:pPr>
      <w:r>
        <w:rPr>
          <w:sz w:val="24"/>
        </w:rPr>
        <w:t>#include&lt;stdio.h&gt;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#include&lt;conio.h&gt;</w:t>
      </w:r>
      <w:r>
        <w:rPr>
          <w:spacing w:val="-57"/>
          <w:sz w:val="24"/>
        </w:rPr>
        <w:t xml:space="preserve"> </w:t>
      </w: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a[10][10],n;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bfs(int);</w:t>
      </w:r>
    </w:p>
    <w:p w:rsidR="00061F2B" w:rsidRDefault="00BC00EC">
      <w:pPr>
        <w:spacing w:line="274" w:lineRule="exact"/>
        <w:ind w:left="46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int</w:t>
      </w:r>
      <w:proofErr w:type="gramEnd"/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main()</w:t>
      </w:r>
    </w:p>
    <w:p w:rsidR="00061F2B" w:rsidRDefault="00BC00EC">
      <w:pPr>
        <w:spacing w:before="5"/>
        <w:ind w:left="397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line="272" w:lineRule="exact"/>
        <w:ind w:left="70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int</w:t>
      </w:r>
      <w:proofErr w:type="gramEnd"/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i,j,src;</w:t>
      </w:r>
    </w:p>
    <w:p w:rsidR="00061F2B" w:rsidRDefault="00BC00EC">
      <w:pPr>
        <w:spacing w:before="172" w:line="235" w:lineRule="auto"/>
        <w:ind w:left="700" w:right="5721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printf(</w:t>
      </w:r>
      <w:proofErr w:type="gramEnd"/>
      <w:r>
        <w:rPr>
          <w:rFonts w:ascii="Times New Roman"/>
          <w:sz w:val="24"/>
        </w:rPr>
        <w:t>"\n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nodes:\t");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scanf("%d",&amp;n);</w:t>
      </w:r>
    </w:p>
    <w:p w:rsidR="00061F2B" w:rsidRDefault="00BC00EC">
      <w:pPr>
        <w:spacing w:before="2" w:line="242" w:lineRule="auto"/>
        <w:ind w:left="700" w:right="5148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printf(</w:t>
      </w:r>
      <w:proofErr w:type="gramEnd"/>
      <w:r>
        <w:rPr>
          <w:rFonts w:ascii="Times New Roman"/>
          <w:sz w:val="24"/>
        </w:rPr>
        <w:t>"\n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adjacency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matrix:\n");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for(i=1;i&lt;=n;i++)</w:t>
      </w:r>
    </w:p>
    <w:p w:rsidR="00061F2B" w:rsidRDefault="00BC00EC">
      <w:pPr>
        <w:spacing w:line="268" w:lineRule="exact"/>
        <w:ind w:left="637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line="275" w:lineRule="exact"/>
        <w:ind w:left="8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for(</w:t>
      </w:r>
      <w:proofErr w:type="gramEnd"/>
      <w:r>
        <w:rPr>
          <w:rFonts w:ascii="Times New Roman"/>
          <w:sz w:val="24"/>
        </w:rPr>
        <w:t>j=1;j&lt;=n;j++)</w:t>
      </w:r>
    </w:p>
    <w:p w:rsidR="00061F2B" w:rsidRDefault="00BC00EC">
      <w:pPr>
        <w:spacing w:line="275" w:lineRule="exact"/>
        <w:ind w:left="8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2" w:line="275" w:lineRule="exact"/>
        <w:ind w:left="99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scanf(</w:t>
      </w:r>
      <w:proofErr w:type="gramEnd"/>
      <w:r>
        <w:rPr>
          <w:rFonts w:ascii="Times New Roman"/>
          <w:sz w:val="24"/>
        </w:rPr>
        <w:t>"%d",&amp;a[i][j]);</w:t>
      </w:r>
    </w:p>
    <w:p w:rsidR="00061F2B" w:rsidRDefault="00BC00EC">
      <w:pPr>
        <w:spacing w:line="275" w:lineRule="exact"/>
        <w:ind w:left="82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spacing w:before="5"/>
        <w:ind w:left="63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spacing w:line="244" w:lineRule="auto"/>
        <w:ind w:left="637" w:right="582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printf(</w:t>
      </w:r>
      <w:proofErr w:type="gramEnd"/>
      <w:r>
        <w:rPr>
          <w:rFonts w:ascii="Times New Roman"/>
          <w:sz w:val="24"/>
        </w:rPr>
        <w:t>"\nenter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source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node:\t");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scanf("%d",&amp;src);</w:t>
      </w:r>
    </w:p>
    <w:p w:rsidR="00061F2B" w:rsidRDefault="00BC00EC">
      <w:pPr>
        <w:spacing w:line="237" w:lineRule="auto"/>
        <w:ind w:left="637" w:right="8383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bfs(</w:t>
      </w:r>
      <w:proofErr w:type="gramEnd"/>
      <w:r>
        <w:rPr>
          <w:rFonts w:ascii="Times New Roman"/>
          <w:sz w:val="24"/>
        </w:rPr>
        <w:t>src);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pacing w:val="-2"/>
          <w:sz w:val="24"/>
        </w:rPr>
        <w:t>return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0;</w:t>
      </w:r>
    </w:p>
    <w:p w:rsidR="00061F2B" w:rsidRDefault="00061F2B">
      <w:pPr>
        <w:pStyle w:val="BodyText"/>
        <w:spacing w:before="8"/>
        <w:ind w:left="0"/>
        <w:rPr>
          <w:rFonts w:ascii="Times New Roman"/>
          <w:sz w:val="15"/>
        </w:rPr>
      </w:pPr>
    </w:p>
    <w:p w:rsidR="00061F2B" w:rsidRDefault="00BC00EC">
      <w:pPr>
        <w:spacing w:before="90"/>
        <w:ind w:left="51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061F2B">
      <w:pPr>
        <w:pStyle w:val="BodyText"/>
        <w:ind w:left="0"/>
        <w:rPr>
          <w:rFonts w:ascii="Times New Roman"/>
          <w:sz w:val="24"/>
        </w:rPr>
      </w:pPr>
    </w:p>
    <w:p w:rsidR="00061F2B" w:rsidRDefault="00BC00EC">
      <w:pPr>
        <w:ind w:left="51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void</w:t>
      </w:r>
      <w:proofErr w:type="gram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bfs(int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src)</w:t>
      </w:r>
    </w:p>
    <w:p w:rsidR="00061F2B" w:rsidRDefault="00BC00EC">
      <w:pPr>
        <w:spacing w:before="3"/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7" w:line="235" w:lineRule="auto"/>
        <w:ind w:left="637" w:right="6077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int q[10],f=0,r=-1,vis[10],i,j;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for(j=1;j&lt;=n;j++)</w:t>
      </w:r>
    </w:p>
    <w:p w:rsidR="00061F2B" w:rsidRDefault="00BC00EC">
      <w:pPr>
        <w:spacing w:line="275" w:lineRule="exact"/>
        <w:ind w:left="637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ind w:left="75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vis[</w:t>
      </w:r>
      <w:proofErr w:type="gramEnd"/>
      <w:r>
        <w:rPr>
          <w:rFonts w:ascii="Times New Roman"/>
          <w:sz w:val="24"/>
        </w:rPr>
        <w:t>j]=0;</w:t>
      </w:r>
    </w:p>
    <w:p w:rsidR="00061F2B" w:rsidRDefault="00BC00EC">
      <w:pPr>
        <w:ind w:left="63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spacing w:before="5"/>
        <w:ind w:left="517" w:right="8199" w:firstLine="62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vis[</w:t>
      </w:r>
      <w:proofErr w:type="gramEnd"/>
      <w:r>
        <w:rPr>
          <w:rFonts w:ascii="Times New Roman"/>
          <w:sz w:val="24"/>
        </w:rPr>
        <w:t>src]=1;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r=r+1;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q[r]=src;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while(f&lt;=r)</w:t>
      </w:r>
    </w:p>
    <w:p w:rsidR="00061F2B" w:rsidRDefault="00BC00EC">
      <w:pPr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061F2B">
      <w:pPr>
        <w:rPr>
          <w:rFonts w:ascii="Times New Roman"/>
          <w:sz w:val="24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75" w:line="235" w:lineRule="auto"/>
        <w:ind w:left="220" w:right="8982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lastRenderedPageBreak/>
        <w:t>i=q[f];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f=f+1;</w:t>
      </w:r>
    </w:p>
    <w:p w:rsidR="00061F2B" w:rsidRDefault="00BC00EC">
      <w:pPr>
        <w:spacing w:before="2"/>
        <w:ind w:left="2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for(</w:t>
      </w:r>
      <w:proofErr w:type="gramEnd"/>
      <w:r>
        <w:rPr>
          <w:rFonts w:ascii="Times New Roman"/>
          <w:sz w:val="24"/>
        </w:rPr>
        <w:t>j=1;j&lt;=n;j++)</w:t>
      </w:r>
    </w:p>
    <w:p w:rsidR="00061F2B" w:rsidRDefault="00BC00EC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ind w:left="27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if(</w:t>
      </w:r>
      <w:proofErr w:type="gramEnd"/>
      <w:r>
        <w:rPr>
          <w:rFonts w:ascii="Times New Roman"/>
          <w:sz w:val="24"/>
        </w:rPr>
        <w:t>a[i][j]==1&amp;&amp;vis[j]!=1)</w:t>
      </w:r>
    </w:p>
    <w:p w:rsidR="00061F2B" w:rsidRDefault="00BC00EC">
      <w:pPr>
        <w:ind w:left="277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4"/>
        <w:ind w:left="340" w:right="8651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vis[</w:t>
      </w:r>
      <w:proofErr w:type="gramEnd"/>
      <w:r>
        <w:rPr>
          <w:rFonts w:ascii="Times New Roman"/>
          <w:sz w:val="24"/>
        </w:rPr>
        <w:t>j]=1;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r=r+1;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q[r]=j;</w:t>
      </w:r>
    </w:p>
    <w:p w:rsidR="00061F2B" w:rsidRDefault="00BC00EC">
      <w:pPr>
        <w:spacing w:line="271" w:lineRule="exact"/>
        <w:ind w:left="27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ind w:left="15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ind w:left="15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for(</w:t>
      </w:r>
      <w:proofErr w:type="gramEnd"/>
      <w:r>
        <w:rPr>
          <w:rFonts w:ascii="Times New Roman"/>
          <w:sz w:val="24"/>
        </w:rPr>
        <w:t>j=1;j&lt;=n;j++)</w:t>
      </w:r>
    </w:p>
    <w:p w:rsidR="00061F2B" w:rsidRDefault="00BC00EC">
      <w:pPr>
        <w:spacing w:before="1"/>
        <w:ind w:left="157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2" w:line="275" w:lineRule="exact"/>
        <w:ind w:left="2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if(</w:t>
      </w:r>
      <w:proofErr w:type="gramEnd"/>
      <w:r>
        <w:rPr>
          <w:rFonts w:ascii="Times New Roman"/>
          <w:sz w:val="24"/>
        </w:rPr>
        <w:t>vis[j]!=1)</w:t>
      </w:r>
    </w:p>
    <w:p w:rsidR="00061F2B" w:rsidRDefault="00BC00EC">
      <w:pPr>
        <w:spacing w:line="275" w:lineRule="exact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2"/>
        <w:ind w:left="27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printf(</w:t>
      </w:r>
      <w:proofErr w:type="gramEnd"/>
      <w:r>
        <w:rPr>
          <w:rFonts w:ascii="Times New Roman"/>
          <w:sz w:val="24"/>
        </w:rPr>
        <w:t>"\nnode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%d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reachable\n",j);</w:t>
      </w:r>
    </w:p>
    <w:p w:rsidR="00061F2B" w:rsidRDefault="00BC00EC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ind w:left="2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</w:p>
    <w:p w:rsidR="00061F2B" w:rsidRDefault="00BC00EC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:rsidR="00061F2B" w:rsidRDefault="00BC00EC">
      <w:pPr>
        <w:spacing w:before="3" w:line="275" w:lineRule="exact"/>
        <w:ind w:left="277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printf(</w:t>
      </w:r>
      <w:proofErr w:type="gramEnd"/>
      <w:r>
        <w:rPr>
          <w:rFonts w:ascii="Times New Roman"/>
          <w:sz w:val="24"/>
        </w:rPr>
        <w:t>"\nnode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%d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reachable\n",j);</w:t>
      </w:r>
    </w:p>
    <w:p w:rsidR="00061F2B" w:rsidRDefault="00BC00EC">
      <w:pPr>
        <w:spacing w:line="275" w:lineRule="exact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spacing w:before="2" w:line="275" w:lineRule="exact"/>
        <w:ind w:left="157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spacing w:line="275" w:lineRule="exact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:rsidR="00061F2B" w:rsidRDefault="00BC00EC">
      <w:pPr>
        <w:pStyle w:val="Heading2"/>
        <w:spacing w:before="176"/>
        <w:rPr>
          <w:rFonts w:ascii="Calibri"/>
        </w:rPr>
      </w:pPr>
      <w:r>
        <w:rPr>
          <w:rFonts w:ascii="Calibri"/>
        </w:rPr>
        <w:t>OUTPUT:</w:t>
      </w:r>
    </w:p>
    <w:p w:rsidR="00061F2B" w:rsidRDefault="00BC00EC">
      <w:pPr>
        <w:pStyle w:val="BodyText"/>
        <w:spacing w:before="7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603875" cy="32105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76" cy="321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9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ListParagraph"/>
        <w:numPr>
          <w:ilvl w:val="0"/>
          <w:numId w:val="5"/>
        </w:numPr>
        <w:tabs>
          <w:tab w:val="left" w:pos="675"/>
          <w:tab w:val="left" w:pos="676"/>
        </w:tabs>
        <w:spacing w:before="23" w:line="338" w:lineRule="auto"/>
        <w:ind w:left="676" w:right="6790" w:hanging="504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#include&lt;stdio.h&gt;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pacing w:val="-1"/>
          <w:sz w:val="32"/>
        </w:rPr>
        <w:t>#include&lt;conio.h&gt;</w:t>
      </w:r>
    </w:p>
    <w:p w:rsidR="00061F2B" w:rsidRDefault="00BC00EC">
      <w:pPr>
        <w:pStyle w:val="BodyText"/>
        <w:spacing w:line="338" w:lineRule="auto"/>
        <w:ind w:left="676" w:right="6262"/>
      </w:pPr>
      <w:proofErr w:type="gramStart"/>
      <w:r>
        <w:t>int</w:t>
      </w:r>
      <w:proofErr w:type="gramEnd"/>
      <w:r>
        <w:rPr>
          <w:spacing w:val="-11"/>
        </w:rPr>
        <w:t xml:space="preserve"> </w:t>
      </w:r>
      <w:r>
        <w:t>a[10][10],n,vis[10];</w:t>
      </w:r>
      <w:r>
        <w:rPr>
          <w:spacing w:val="-69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dfs(int);</w:t>
      </w:r>
    </w:p>
    <w:p w:rsidR="00061F2B" w:rsidRDefault="00BC00EC">
      <w:pPr>
        <w:pStyle w:val="BodyText"/>
        <w:ind w:left="676"/>
      </w:pPr>
      <w:proofErr w:type="gramStart"/>
      <w:r>
        <w:rPr>
          <w:spacing w:val="-1"/>
        </w:rPr>
        <w:t>void</w:t>
      </w:r>
      <w:proofErr w:type="gramEnd"/>
      <w:r>
        <w:rPr>
          <w:spacing w:val="-15"/>
        </w:rPr>
        <w:t xml:space="preserve"> </w:t>
      </w:r>
      <w:r>
        <w:t>main()</w:t>
      </w:r>
    </w:p>
    <w:p w:rsidR="00061F2B" w:rsidRDefault="00BC00EC">
      <w:pPr>
        <w:pStyle w:val="BodyText"/>
        <w:spacing w:before="150"/>
        <w:ind w:left="676"/>
      </w:pPr>
      <w:r>
        <w:rPr>
          <w:w w:val="93"/>
        </w:rPr>
        <w:t>{</w:t>
      </w:r>
    </w:p>
    <w:p w:rsidR="00061F2B" w:rsidRDefault="00061F2B">
      <w:pPr>
        <w:pStyle w:val="BodyText"/>
        <w:spacing w:before="9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964" w:right="6772"/>
      </w:pPr>
      <w:proofErr w:type="gramStart"/>
      <w:r>
        <w:t>int</w:t>
      </w:r>
      <w:proofErr w:type="gramEnd"/>
      <w:r>
        <w:t xml:space="preserve"> i,j,src,ans;</w:t>
      </w:r>
      <w:r>
        <w:rPr>
          <w:spacing w:val="1"/>
        </w:rPr>
        <w:t xml:space="preserve"> </w:t>
      </w:r>
      <w:r>
        <w:rPr>
          <w:spacing w:val="-1"/>
        </w:rPr>
        <w:t>for(j=1;j&lt;=n;j++)</w:t>
      </w:r>
    </w:p>
    <w:p w:rsidR="00061F2B" w:rsidRDefault="00BC00EC">
      <w:pPr>
        <w:pStyle w:val="BodyText"/>
        <w:ind w:left="964"/>
      </w:pPr>
      <w:r>
        <w:rPr>
          <w:w w:val="93"/>
        </w:rPr>
        <w:t>{</w:t>
      </w:r>
    </w:p>
    <w:p w:rsidR="00061F2B" w:rsidRDefault="00061F2B">
      <w:pPr>
        <w:pStyle w:val="BodyText"/>
        <w:spacing w:before="7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1180"/>
      </w:pPr>
      <w:proofErr w:type="gramStart"/>
      <w:r>
        <w:t>vis[</w:t>
      </w:r>
      <w:proofErr w:type="gramEnd"/>
      <w:r>
        <w:t>j]=0;</w:t>
      </w:r>
    </w:p>
    <w:p w:rsidR="00061F2B" w:rsidRDefault="00BC00EC">
      <w:pPr>
        <w:pStyle w:val="BodyText"/>
        <w:spacing w:before="161"/>
        <w:ind w:left="964"/>
      </w:pPr>
      <w:r>
        <w:rPr>
          <w:w w:val="93"/>
        </w:rPr>
        <w:t>}</w:t>
      </w:r>
    </w:p>
    <w:p w:rsidR="00061F2B" w:rsidRDefault="00061F2B">
      <w:pPr>
        <w:pStyle w:val="BodyText"/>
        <w:spacing w:before="7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891" w:right="4268"/>
      </w:pPr>
      <w:proofErr w:type="gramStart"/>
      <w:r>
        <w:t>printf(</w:t>
      </w:r>
      <w:proofErr w:type="gramEnd"/>
      <w:r>
        <w:t>"\nenter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nodes:\t");</w:t>
      </w:r>
      <w:r>
        <w:rPr>
          <w:spacing w:val="-69"/>
        </w:rPr>
        <w:t xml:space="preserve"> </w:t>
      </w:r>
      <w:r>
        <w:t>scanf("%d",&amp;n);</w:t>
      </w:r>
    </w:p>
    <w:p w:rsidR="00061F2B" w:rsidRDefault="00BC00EC">
      <w:pPr>
        <w:pStyle w:val="BodyText"/>
        <w:spacing w:line="336" w:lineRule="auto"/>
        <w:ind w:left="820" w:right="3519" w:firstLine="72"/>
      </w:pPr>
      <w:proofErr w:type="gramStart"/>
      <w:r>
        <w:t>printf(</w:t>
      </w:r>
      <w:proofErr w:type="gramEnd"/>
      <w:r>
        <w:t>"</w:t>
      </w:r>
      <w:r>
        <w:t>\nenter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adjacency</w:t>
      </w:r>
      <w:r>
        <w:rPr>
          <w:spacing w:val="-2"/>
        </w:rPr>
        <w:t xml:space="preserve"> </w:t>
      </w:r>
      <w:r>
        <w:t>matrix:\n");</w:t>
      </w:r>
      <w:r>
        <w:rPr>
          <w:spacing w:val="-69"/>
        </w:rPr>
        <w:t xml:space="preserve"> </w:t>
      </w:r>
      <w:r>
        <w:t>for(i=1;i&lt;=n;i++)</w:t>
      </w:r>
    </w:p>
    <w:p w:rsidR="00061F2B" w:rsidRDefault="00BC00EC">
      <w:pPr>
        <w:pStyle w:val="BodyText"/>
        <w:spacing w:before="10"/>
        <w:ind w:left="820"/>
      </w:pPr>
      <w:r>
        <w:rPr>
          <w:w w:val="93"/>
        </w:rPr>
        <w:t>{</w:t>
      </w:r>
    </w:p>
    <w:p w:rsidR="00061F2B" w:rsidRDefault="00061F2B">
      <w:pPr>
        <w:pStyle w:val="BodyText"/>
        <w:spacing w:before="2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1108"/>
      </w:pPr>
      <w:proofErr w:type="gramStart"/>
      <w:r>
        <w:t>for(</w:t>
      </w:r>
      <w:proofErr w:type="gramEnd"/>
      <w:r>
        <w:t>j=1;j&lt;=n;j++)</w:t>
      </w:r>
    </w:p>
    <w:p w:rsidR="00061F2B" w:rsidRDefault="00BC00EC">
      <w:pPr>
        <w:pStyle w:val="BodyText"/>
        <w:spacing w:before="162"/>
        <w:ind w:left="1108"/>
      </w:pPr>
      <w:r>
        <w:rPr>
          <w:w w:val="93"/>
        </w:rPr>
        <w:t>{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1251"/>
      </w:pPr>
      <w:proofErr w:type="gramStart"/>
      <w:r>
        <w:t>scanf(</w:t>
      </w:r>
      <w:proofErr w:type="gramEnd"/>
      <w:r>
        <w:t>"%d",&amp;a[i][j]);</w:t>
      </w:r>
    </w:p>
    <w:p w:rsidR="00061F2B" w:rsidRDefault="00BC00EC">
      <w:pPr>
        <w:pStyle w:val="BodyText"/>
        <w:spacing w:before="161"/>
        <w:ind w:left="1108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  <w:ind w:left="748"/>
      </w:pPr>
      <w:r>
        <w:rPr>
          <w:w w:val="93"/>
        </w:rPr>
        <w:t>}</w:t>
      </w:r>
    </w:p>
    <w:p w:rsidR="00061F2B" w:rsidRDefault="00061F2B">
      <w:pPr>
        <w:pStyle w:val="BodyText"/>
        <w:spacing w:before="7"/>
        <w:ind w:left="0"/>
        <w:rPr>
          <w:sz w:val="10"/>
        </w:rPr>
      </w:pPr>
    </w:p>
    <w:p w:rsidR="00061F2B" w:rsidRDefault="00BC00EC">
      <w:pPr>
        <w:pStyle w:val="BodyText"/>
        <w:spacing w:before="34" w:line="338" w:lineRule="auto"/>
        <w:ind w:left="676" w:right="4397"/>
      </w:pPr>
      <w:proofErr w:type="gramStart"/>
      <w:r>
        <w:t>printf(</w:t>
      </w:r>
      <w:proofErr w:type="gramEnd"/>
      <w:r>
        <w:t>"\nenter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node:\t");</w:t>
      </w:r>
      <w:r>
        <w:rPr>
          <w:spacing w:val="-69"/>
        </w:rPr>
        <w:t xml:space="preserve"> </w:t>
      </w:r>
      <w:r>
        <w:t>scanf("%d",&amp;src);</w:t>
      </w:r>
    </w:p>
    <w:p w:rsidR="00061F2B" w:rsidRDefault="00061F2B">
      <w:pPr>
        <w:spacing w:line="338" w:lineRule="auto"/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left="604" w:right="7580"/>
      </w:pPr>
      <w:proofErr w:type="gramStart"/>
      <w:r>
        <w:rPr>
          <w:spacing w:val="-1"/>
        </w:rPr>
        <w:lastRenderedPageBreak/>
        <w:t>ans=</w:t>
      </w:r>
      <w:proofErr w:type="gramEnd"/>
      <w:r>
        <w:rPr>
          <w:spacing w:val="-1"/>
        </w:rPr>
        <w:t>dfs(src);</w:t>
      </w:r>
      <w:r>
        <w:rPr>
          <w:spacing w:val="-70"/>
        </w:rPr>
        <w:t xml:space="preserve"> </w:t>
      </w:r>
      <w:r>
        <w:t>if(ans==1)</w:t>
      </w:r>
    </w:p>
    <w:p w:rsidR="00061F2B" w:rsidRDefault="00BC00EC">
      <w:pPr>
        <w:pStyle w:val="BodyText"/>
        <w:ind w:left="531"/>
      </w:pPr>
      <w:r>
        <w:rPr>
          <w:w w:val="93"/>
        </w:rPr>
        <w:t>{</w:t>
      </w:r>
    </w:p>
    <w:p w:rsidR="00061F2B" w:rsidRDefault="00061F2B">
      <w:pPr>
        <w:pStyle w:val="BodyText"/>
        <w:spacing w:before="7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820"/>
      </w:pPr>
      <w:proofErr w:type="gramStart"/>
      <w:r>
        <w:t>printf(</w:t>
      </w:r>
      <w:proofErr w:type="gramEnd"/>
      <w:r>
        <w:t>"\ngraph</w:t>
      </w:r>
      <w:r>
        <w:rPr>
          <w:spacing w:val="-13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connected\n");</w:t>
      </w:r>
    </w:p>
    <w:p w:rsidR="00061F2B" w:rsidRDefault="00BC00EC">
      <w:pPr>
        <w:pStyle w:val="BodyText"/>
        <w:spacing w:before="162"/>
        <w:ind w:left="531"/>
      </w:pPr>
      <w:r>
        <w:rPr>
          <w:w w:val="93"/>
        </w:rPr>
        <w:t>}</w:t>
      </w:r>
    </w:p>
    <w:p w:rsidR="00061F2B" w:rsidRDefault="00061F2B">
      <w:pPr>
        <w:pStyle w:val="BodyText"/>
        <w:spacing w:before="11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460"/>
      </w:pPr>
      <w:proofErr w:type="gramStart"/>
      <w:r>
        <w:t>else</w:t>
      </w:r>
      <w:proofErr w:type="gramEnd"/>
    </w:p>
    <w:p w:rsidR="00061F2B" w:rsidRDefault="00BC00EC">
      <w:pPr>
        <w:pStyle w:val="BodyText"/>
        <w:spacing w:before="169"/>
        <w:ind w:left="460"/>
      </w:pPr>
      <w:r>
        <w:rPr>
          <w:w w:val="93"/>
        </w:rPr>
        <w:t>{</w:t>
      </w:r>
    </w:p>
    <w:p w:rsidR="00061F2B" w:rsidRDefault="00061F2B">
      <w:pPr>
        <w:pStyle w:val="BodyText"/>
        <w:spacing w:before="9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604"/>
      </w:pPr>
      <w:proofErr w:type="gramStart"/>
      <w:r>
        <w:t>printf(</w:t>
      </w:r>
      <w:proofErr w:type="gramEnd"/>
      <w:r>
        <w:t>"\ngragh</w:t>
      </w:r>
      <w:r>
        <w:rPr>
          <w:spacing w:val="-13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connected\n");</w:t>
      </w:r>
    </w:p>
    <w:p w:rsidR="00061F2B" w:rsidRDefault="00BC00EC">
      <w:pPr>
        <w:pStyle w:val="BodyText"/>
        <w:spacing w:before="164"/>
        <w:ind w:left="460"/>
      </w:pPr>
      <w:r>
        <w:rPr>
          <w:w w:val="93"/>
        </w:rPr>
        <w:t>}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460"/>
      </w:pPr>
      <w:proofErr w:type="gramStart"/>
      <w:r>
        <w:t>getch(</w:t>
      </w:r>
      <w:proofErr w:type="gramEnd"/>
      <w:r>
        <w:t>);</w:t>
      </w:r>
    </w:p>
    <w:p w:rsidR="00061F2B" w:rsidRDefault="00BC00EC">
      <w:pPr>
        <w:pStyle w:val="BodyText"/>
        <w:spacing w:before="157"/>
        <w:ind w:left="171"/>
      </w:pPr>
      <w:r>
        <w:rPr>
          <w:w w:val="93"/>
        </w:rPr>
        <w:t>}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/>
      </w:pPr>
      <w:proofErr w:type="gramStart"/>
      <w:r>
        <w:t>int</w:t>
      </w:r>
      <w:proofErr w:type="gramEnd"/>
      <w:r>
        <w:rPr>
          <w:spacing w:val="-15"/>
        </w:rPr>
        <w:t xml:space="preserve"> </w:t>
      </w:r>
      <w:r>
        <w:t>dfs(int</w:t>
      </w:r>
      <w:r>
        <w:rPr>
          <w:spacing w:val="-5"/>
        </w:rPr>
        <w:t xml:space="preserve"> </w:t>
      </w:r>
      <w:r>
        <w:t>src)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2" w:line="338" w:lineRule="auto"/>
        <w:ind w:left="171" w:right="8341"/>
      </w:pPr>
      <w:proofErr w:type="gramStart"/>
      <w:r>
        <w:t>int</w:t>
      </w:r>
      <w:proofErr w:type="gramEnd"/>
      <w:r>
        <w:t xml:space="preserve"> j;</w:t>
      </w:r>
      <w:r>
        <w:rPr>
          <w:spacing w:val="1"/>
        </w:rPr>
        <w:t xml:space="preserve"> </w:t>
      </w:r>
      <w:r>
        <w:rPr>
          <w:spacing w:val="-1"/>
        </w:rPr>
        <w:t>vis[src]=1;</w:t>
      </w:r>
    </w:p>
    <w:p w:rsidR="00061F2B" w:rsidRDefault="00BC00EC">
      <w:pPr>
        <w:pStyle w:val="BodyText"/>
        <w:spacing w:before="5"/>
        <w:ind w:left="171"/>
      </w:pPr>
      <w:proofErr w:type="gramStart"/>
      <w:r>
        <w:t>for(</w:t>
      </w:r>
      <w:proofErr w:type="gramEnd"/>
      <w:r>
        <w:t>j=1;j&lt;=n;j++)</w:t>
      </w:r>
    </w:p>
    <w:p w:rsidR="00061F2B" w:rsidRDefault="00BC00EC">
      <w:pPr>
        <w:pStyle w:val="BodyText"/>
        <w:spacing w:before="151"/>
        <w:ind w:left="171"/>
      </w:pPr>
      <w:r>
        <w:rPr>
          <w:w w:val="93"/>
        </w:rPr>
        <w:t>{</w:t>
      </w:r>
    </w:p>
    <w:p w:rsidR="00061F2B" w:rsidRDefault="00BC00EC">
      <w:pPr>
        <w:pStyle w:val="BodyText"/>
        <w:spacing w:before="157"/>
        <w:ind w:left="244"/>
      </w:pPr>
      <w:proofErr w:type="gramStart"/>
      <w:r>
        <w:t>if(</w:t>
      </w:r>
      <w:proofErr w:type="gramEnd"/>
      <w:r>
        <w:t>a[src][j]==1&amp;&amp;vis[j]!=1)</w:t>
      </w:r>
    </w:p>
    <w:p w:rsidR="00061F2B" w:rsidRDefault="00BC00EC">
      <w:pPr>
        <w:pStyle w:val="BodyText"/>
        <w:spacing w:before="164"/>
        <w:ind w:left="244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  <w:ind w:left="315"/>
      </w:pPr>
      <w:proofErr w:type="gramStart"/>
      <w:r>
        <w:t>dfs(</w:t>
      </w:r>
      <w:proofErr w:type="gramEnd"/>
      <w:r>
        <w:t>j);</w:t>
      </w:r>
    </w:p>
    <w:p w:rsidR="00061F2B" w:rsidRDefault="00BC00EC">
      <w:pPr>
        <w:pStyle w:val="BodyText"/>
        <w:spacing w:before="162"/>
        <w:ind w:left="244"/>
      </w:pPr>
      <w:r>
        <w:rPr>
          <w:w w:val="93"/>
        </w:rPr>
        <w:t>}</w:t>
      </w:r>
    </w:p>
    <w:p w:rsidR="00061F2B" w:rsidRDefault="00BC00EC">
      <w:pPr>
        <w:pStyle w:val="BodyText"/>
        <w:spacing w:before="156"/>
        <w:ind w:left="171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  <w:ind w:left="171"/>
      </w:pPr>
      <w:proofErr w:type="gramStart"/>
      <w:r>
        <w:t>for(</w:t>
      </w:r>
      <w:proofErr w:type="gramEnd"/>
      <w:r>
        <w:t>j=1;j&lt;=n;j++)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  <w:ind w:left="171"/>
      </w:pPr>
      <w:r>
        <w:rPr>
          <w:w w:val="93"/>
        </w:rPr>
        <w:lastRenderedPageBreak/>
        <w:t>{</w:t>
      </w:r>
    </w:p>
    <w:p w:rsidR="00061F2B" w:rsidRDefault="00BC00EC">
      <w:pPr>
        <w:pStyle w:val="BodyText"/>
        <w:spacing w:before="159"/>
        <w:ind w:left="244"/>
      </w:pPr>
      <w:proofErr w:type="gramStart"/>
      <w:r>
        <w:t>if(</w:t>
      </w:r>
      <w:proofErr w:type="gramEnd"/>
      <w:r>
        <w:t>vis[j]!=1)</w:t>
      </w:r>
    </w:p>
    <w:p w:rsidR="00061F2B" w:rsidRDefault="00BC00EC">
      <w:pPr>
        <w:pStyle w:val="BodyText"/>
        <w:spacing w:before="164"/>
        <w:ind w:left="244"/>
      </w:pPr>
      <w:r>
        <w:rPr>
          <w:w w:val="93"/>
        </w:rPr>
        <w:t>{</w:t>
      </w:r>
    </w:p>
    <w:p w:rsidR="00061F2B" w:rsidRDefault="00BC00EC">
      <w:pPr>
        <w:pStyle w:val="BodyText"/>
        <w:spacing w:before="162"/>
        <w:ind w:left="315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r>
        <w:t>0;</w:t>
      </w:r>
    </w:p>
    <w:p w:rsidR="00061F2B" w:rsidRDefault="00BC00EC">
      <w:pPr>
        <w:pStyle w:val="BodyText"/>
        <w:spacing w:before="156"/>
        <w:ind w:left="244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  <w:ind w:left="171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  <w:ind w:left="171"/>
      </w:pPr>
      <w:proofErr w:type="gramStart"/>
      <w:r>
        <w:t>return</w:t>
      </w:r>
      <w:proofErr w:type="gramEnd"/>
      <w:r>
        <w:rPr>
          <w:spacing w:val="-17"/>
        </w:rPr>
        <w:t xml:space="preserve"> </w:t>
      </w:r>
      <w:r>
        <w:t>1;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spacing w:before="157"/>
        <w:ind w:left="100"/>
        <w:rPr>
          <w:b/>
          <w:sz w:val="32"/>
        </w:rPr>
      </w:pPr>
      <w:r>
        <w:rPr>
          <w:b/>
          <w:sz w:val="32"/>
        </w:rPr>
        <w:t>OUTPUT:</w:t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5"/>
        <w:ind w:left="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807710" cy="32994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628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29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spacing w:before="10"/>
        <w:ind w:left="0"/>
        <w:rPr>
          <w:b/>
          <w:sz w:val="10"/>
        </w:rPr>
      </w:pPr>
    </w:p>
    <w:p w:rsidR="00061F2B" w:rsidRDefault="00BC00E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68950" cy="31013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97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rPr>
          <w:sz w:val="20"/>
        </w:rPr>
        <w:sectPr w:rsidR="00061F2B">
          <w:pgSz w:w="12240" w:h="15840"/>
          <w:pgMar w:top="150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</w:pPr>
      <w:r>
        <w:lastRenderedPageBreak/>
        <w:t>LAB</w:t>
      </w:r>
      <w:r>
        <w:rPr>
          <w:spacing w:val="-9"/>
        </w:rPr>
        <w:t xml:space="preserve"> </w:t>
      </w:r>
      <w:r>
        <w:t>PROGRAM-05</w:t>
      </w:r>
    </w:p>
    <w:p w:rsidR="00061F2B" w:rsidRDefault="00BC00EC">
      <w:pPr>
        <w:pStyle w:val="Heading2"/>
        <w:spacing w:before="155"/>
        <w:ind w:right="431" w:firstLine="76"/>
      </w:pPr>
      <w:r>
        <w:t>Sort</w:t>
      </w:r>
      <w:r>
        <w:rPr>
          <w:spacing w:val="-1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elements using</w:t>
      </w:r>
      <w:r>
        <w:rPr>
          <w:spacing w:val="-2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technique</w:t>
      </w:r>
      <w:r>
        <w:rPr>
          <w:spacing w:val="-77"/>
        </w:rPr>
        <w:t xml:space="preserve"> </w:t>
      </w:r>
      <w:r>
        <w:t xml:space="preserve">and compute its time </w:t>
      </w:r>
      <w:r>
        <w:t>taken. Run the program for different values of</w:t>
      </w:r>
      <w:r>
        <w:rPr>
          <w:spacing w:val="-77"/>
        </w:rPr>
        <w:t xml:space="preserve"> </w:t>
      </w:r>
      <w:r>
        <w:t>N and record the time taken to sort. Plot a graph of the time taken</w:t>
      </w:r>
      <w:r>
        <w:rPr>
          <w:spacing w:val="1"/>
        </w:rPr>
        <w:t xml:space="preserve"> </w:t>
      </w:r>
      <w:r>
        <w:t>versus N using MS Excel. The program should allow both manual</w:t>
      </w:r>
      <w:r>
        <w:rPr>
          <w:spacing w:val="1"/>
        </w:rPr>
        <w:t xml:space="preserve"> </w:t>
      </w:r>
      <w:r>
        <w:t>entry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elements and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elements using</w:t>
      </w:r>
      <w:r>
        <w:rPr>
          <w:spacing w:val="-77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num</w:t>
      </w:r>
      <w:r>
        <w:t>ber</w:t>
      </w:r>
      <w:r>
        <w:rPr>
          <w:spacing w:val="11"/>
        </w:rPr>
        <w:t xml:space="preserve"> </w:t>
      </w:r>
      <w:r>
        <w:t>generator.</w:t>
      </w:r>
    </w:p>
    <w:p w:rsidR="00061F2B" w:rsidRDefault="00061F2B">
      <w:pPr>
        <w:pStyle w:val="BodyText"/>
        <w:ind w:left="0"/>
        <w:rPr>
          <w:rFonts w:ascii="Times New Roman"/>
          <w:b/>
          <w:sz w:val="34"/>
        </w:rPr>
      </w:pPr>
    </w:p>
    <w:p w:rsidR="00061F2B" w:rsidRDefault="00BC00EC">
      <w:pPr>
        <w:pStyle w:val="BodyText"/>
        <w:spacing w:before="300" w:line="338" w:lineRule="auto"/>
        <w:ind w:right="7366"/>
        <w:jc w:val="both"/>
      </w:pPr>
      <w:r>
        <w:t>#include&lt;stdio.h&gt;</w:t>
      </w:r>
      <w:r>
        <w:rPr>
          <w:spacing w:val="-70"/>
        </w:rPr>
        <w:t xml:space="preserve"> </w:t>
      </w:r>
      <w:r>
        <w:rPr>
          <w:spacing w:val="-1"/>
        </w:rPr>
        <w:t>#include&lt;conio.h&gt;</w:t>
      </w:r>
      <w:r>
        <w:rPr>
          <w:spacing w:val="-70"/>
        </w:rPr>
        <w:t xml:space="preserve"> </w:t>
      </w:r>
      <w:r>
        <w:t>#include&lt;time.h&gt;</w:t>
      </w:r>
    </w:p>
    <w:p w:rsidR="00061F2B" w:rsidRDefault="00BC00EC">
      <w:pPr>
        <w:pStyle w:val="BodyText"/>
        <w:spacing w:before="6"/>
      </w:pPr>
      <w:proofErr w:type="gramStart"/>
      <w:r>
        <w:t>void</w:t>
      </w:r>
      <w:proofErr w:type="gramEnd"/>
      <w:r>
        <w:rPr>
          <w:spacing w:val="-13"/>
        </w:rPr>
        <w:t xml:space="preserve"> </w:t>
      </w:r>
      <w:r>
        <w:t>insertionsort(int</w:t>
      </w:r>
      <w:r>
        <w:rPr>
          <w:spacing w:val="-11"/>
        </w:rPr>
        <w:t xml:space="preserve"> </w:t>
      </w:r>
      <w:r>
        <w:t>n,int</w:t>
      </w:r>
      <w:r>
        <w:rPr>
          <w:spacing w:val="-7"/>
        </w:rPr>
        <w:t xml:space="preserve"> </w:t>
      </w:r>
      <w:r>
        <w:t>a[])</w:t>
      </w:r>
    </w:p>
    <w:p w:rsidR="00061F2B" w:rsidRDefault="00BC00EC">
      <w:pPr>
        <w:pStyle w:val="BodyText"/>
        <w:spacing w:before="149"/>
      </w:pPr>
      <w:r>
        <w:rPr>
          <w:w w:val="93"/>
        </w:rPr>
        <w:t>{</w:t>
      </w:r>
    </w:p>
    <w:p w:rsidR="00061F2B" w:rsidRDefault="00061F2B">
      <w:pPr>
        <w:pStyle w:val="BodyText"/>
        <w:spacing w:before="5"/>
        <w:ind w:left="0"/>
        <w:rPr>
          <w:sz w:val="10"/>
        </w:rPr>
      </w:pPr>
    </w:p>
    <w:p w:rsidR="00061F2B" w:rsidRDefault="00BC00EC">
      <w:pPr>
        <w:pStyle w:val="BodyText"/>
        <w:spacing w:before="34" w:line="338" w:lineRule="auto"/>
        <w:ind w:left="388" w:right="7403"/>
      </w:pPr>
      <w:proofErr w:type="gramStart"/>
      <w:r>
        <w:t>int</w:t>
      </w:r>
      <w:proofErr w:type="gramEnd"/>
      <w:r>
        <w:t xml:space="preserve"> i,j,val,temp;</w:t>
      </w:r>
      <w:r>
        <w:rPr>
          <w:spacing w:val="1"/>
        </w:rPr>
        <w:t xml:space="preserve"> </w:t>
      </w:r>
      <w:r>
        <w:rPr>
          <w:spacing w:val="-1"/>
        </w:rPr>
        <w:t>for(i=1;</w:t>
      </w:r>
      <w:r>
        <w:rPr>
          <w:spacing w:val="-16"/>
        </w:rPr>
        <w:t xml:space="preserve"> </w:t>
      </w:r>
      <w:r>
        <w:rPr>
          <w:spacing w:val="-1"/>
        </w:rPr>
        <w:t>i&lt;n;</w:t>
      </w:r>
      <w:r>
        <w:rPr>
          <w:spacing w:val="-16"/>
        </w:rPr>
        <w:t xml:space="preserve"> </w:t>
      </w:r>
      <w:r>
        <w:rPr>
          <w:spacing w:val="-1"/>
        </w:rPr>
        <w:t>i++)</w:t>
      </w:r>
    </w:p>
    <w:p w:rsidR="00061F2B" w:rsidRDefault="00BC00EC">
      <w:pPr>
        <w:pStyle w:val="BodyText"/>
        <w:spacing w:before="5"/>
        <w:ind w:left="388"/>
      </w:pPr>
      <w:r>
        <w:rPr>
          <w:w w:val="93"/>
        </w:rPr>
        <w:t>{</w:t>
      </w:r>
    </w:p>
    <w:p w:rsidR="00061F2B" w:rsidRDefault="00BC00EC">
      <w:pPr>
        <w:pStyle w:val="BodyText"/>
        <w:spacing w:before="152" w:line="338" w:lineRule="auto"/>
        <w:ind w:left="388" w:right="8409"/>
      </w:pPr>
      <w:proofErr w:type="gramStart"/>
      <w:r>
        <w:t>val=</w:t>
      </w:r>
      <w:proofErr w:type="gramEnd"/>
      <w:r>
        <w:t>a[i];</w:t>
      </w:r>
      <w:r>
        <w:rPr>
          <w:spacing w:val="-70"/>
        </w:rPr>
        <w:t xml:space="preserve"> </w:t>
      </w:r>
      <w:r>
        <w:t>j=i-1;</w:t>
      </w:r>
    </w:p>
    <w:p w:rsidR="00061F2B" w:rsidRDefault="00BC00EC">
      <w:pPr>
        <w:pStyle w:val="BodyText"/>
        <w:spacing w:before="5"/>
        <w:ind w:left="388"/>
      </w:pPr>
      <w:proofErr w:type="gramStart"/>
      <w:r>
        <w:t>while(</w:t>
      </w:r>
      <w:proofErr w:type="gramEnd"/>
      <w:r>
        <w:t>j&gt;=0</w:t>
      </w:r>
      <w:r>
        <w:rPr>
          <w:spacing w:val="-12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a[j]&gt;val)</w:t>
      </w:r>
    </w:p>
    <w:p w:rsidR="00061F2B" w:rsidRDefault="00BC00EC">
      <w:pPr>
        <w:pStyle w:val="BodyText"/>
        <w:spacing w:before="154"/>
        <w:ind w:left="388"/>
      </w:pPr>
      <w:r>
        <w:rPr>
          <w:w w:val="93"/>
        </w:rPr>
        <w:t>{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676" w:right="7473"/>
      </w:pPr>
      <w:proofErr w:type="gramStart"/>
      <w:r>
        <w:rPr>
          <w:spacing w:val="-1"/>
        </w:rPr>
        <w:t>temp=</w:t>
      </w:r>
      <w:proofErr w:type="gramEnd"/>
      <w:r>
        <w:rPr>
          <w:spacing w:val="-1"/>
        </w:rPr>
        <w:t>a[j+1];</w:t>
      </w:r>
      <w:r>
        <w:rPr>
          <w:spacing w:val="-70"/>
        </w:rPr>
        <w:t xml:space="preserve"> </w:t>
      </w:r>
      <w:r>
        <w:t>a[j+1]=a[j];</w:t>
      </w:r>
      <w:r>
        <w:rPr>
          <w:spacing w:val="1"/>
        </w:rPr>
        <w:t xml:space="preserve"> </w:t>
      </w:r>
      <w:r>
        <w:t>a[j]=temp;</w:t>
      </w:r>
    </w:p>
    <w:p w:rsidR="00061F2B" w:rsidRDefault="00BC00EC">
      <w:pPr>
        <w:pStyle w:val="BodyText"/>
        <w:spacing w:before="1"/>
        <w:ind w:left="676"/>
      </w:pPr>
      <w:proofErr w:type="gramStart"/>
      <w:r>
        <w:t>j--</w:t>
      </w:r>
      <w:proofErr w:type="gramEnd"/>
      <w:r>
        <w:t>;</w:t>
      </w:r>
    </w:p>
    <w:p w:rsidR="00061F2B" w:rsidRDefault="00061F2B">
      <w:p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  <w:ind w:left="388"/>
      </w:pPr>
      <w:r>
        <w:rPr>
          <w:w w:val="93"/>
        </w:rPr>
        <w:lastRenderedPageBreak/>
        <w:t>}</w:t>
      </w:r>
    </w:p>
    <w:p w:rsidR="00061F2B" w:rsidRDefault="00BC00EC">
      <w:pPr>
        <w:pStyle w:val="BodyText"/>
        <w:spacing w:before="159"/>
        <w:ind w:left="388"/>
      </w:pPr>
      <w:proofErr w:type="gramStart"/>
      <w:r>
        <w:t>a[</w:t>
      </w:r>
      <w:proofErr w:type="gramEnd"/>
      <w:r>
        <w:t>j+1]=val;</w:t>
      </w:r>
    </w:p>
    <w:p w:rsidR="00061F2B" w:rsidRDefault="00BC00EC">
      <w:pPr>
        <w:pStyle w:val="BodyText"/>
        <w:spacing w:before="164"/>
        <w:ind w:left="388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r>
        <w:rPr>
          <w:w w:val="93"/>
        </w:rPr>
        <w:t>}</w:t>
      </w:r>
    </w:p>
    <w:p w:rsidR="00061F2B" w:rsidRDefault="00061F2B">
      <w:pPr>
        <w:pStyle w:val="BodyText"/>
        <w:spacing w:before="11"/>
        <w:ind w:left="0"/>
        <w:rPr>
          <w:sz w:val="9"/>
        </w:rPr>
      </w:pPr>
    </w:p>
    <w:p w:rsidR="00061F2B" w:rsidRDefault="00BC00EC">
      <w:pPr>
        <w:pStyle w:val="BodyText"/>
        <w:spacing w:before="35"/>
      </w:pPr>
      <w:proofErr w:type="gramStart"/>
      <w:r>
        <w:t>void</w:t>
      </w:r>
      <w:proofErr w:type="gramEnd"/>
      <w:r>
        <w:rPr>
          <w:spacing w:val="-11"/>
        </w:rPr>
        <w:t xml:space="preserve"> </w:t>
      </w:r>
      <w:r>
        <w:t>main()</w:t>
      </w:r>
    </w:p>
    <w:p w:rsidR="00061F2B" w:rsidRDefault="00BC00EC">
      <w:pPr>
        <w:pStyle w:val="BodyText"/>
        <w:spacing w:before="162"/>
      </w:pPr>
      <w:r>
        <w:rPr>
          <w:w w:val="93"/>
        </w:rPr>
        <w:t>{</w:t>
      </w:r>
    </w:p>
    <w:p w:rsidR="00061F2B" w:rsidRDefault="00061F2B">
      <w:pPr>
        <w:pStyle w:val="BodyText"/>
        <w:spacing w:before="4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388"/>
      </w:pPr>
      <w:proofErr w:type="gramStart"/>
      <w:r>
        <w:t>clock_t</w:t>
      </w:r>
      <w:proofErr w:type="gramEnd"/>
      <w:r>
        <w:rPr>
          <w:spacing w:val="-13"/>
        </w:rPr>
        <w:t xml:space="preserve"> </w:t>
      </w:r>
      <w:r>
        <w:t>start,end;</w:t>
      </w:r>
    </w:p>
    <w:p w:rsidR="00061F2B" w:rsidRDefault="00BC00EC">
      <w:pPr>
        <w:pStyle w:val="BodyText"/>
        <w:spacing w:before="161" w:line="338" w:lineRule="auto"/>
        <w:ind w:left="388" w:right="6707"/>
      </w:pPr>
      <w:proofErr w:type="gramStart"/>
      <w:r>
        <w:rPr>
          <w:spacing w:val="-1"/>
        </w:rPr>
        <w:t>int</w:t>
      </w:r>
      <w:proofErr w:type="gramEnd"/>
      <w:r>
        <w:rPr>
          <w:spacing w:val="-1"/>
        </w:rPr>
        <w:t xml:space="preserve"> a[15500],i,j,temp;</w:t>
      </w:r>
      <w:r>
        <w:rPr>
          <w:spacing w:val="-70"/>
        </w:rPr>
        <w:t xml:space="preserve"> </w:t>
      </w:r>
      <w:r>
        <w:t>int n=100;</w:t>
      </w:r>
      <w:r>
        <w:rPr>
          <w:spacing w:val="1"/>
        </w:rPr>
        <w:t xml:space="preserve"> </w:t>
      </w:r>
      <w:r>
        <w:t>while(n&lt;1300)</w:t>
      </w:r>
    </w:p>
    <w:p w:rsidR="00061F2B" w:rsidRDefault="00BC00EC">
      <w:pPr>
        <w:pStyle w:val="BodyText"/>
        <w:spacing w:before="2"/>
        <w:ind w:left="388"/>
      </w:pPr>
      <w:r>
        <w:rPr>
          <w:w w:val="93"/>
        </w:rPr>
        <w:t>{</w:t>
      </w:r>
    </w:p>
    <w:p w:rsidR="00061F2B" w:rsidRDefault="00061F2B">
      <w:pPr>
        <w:pStyle w:val="BodyText"/>
        <w:spacing w:before="9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676"/>
      </w:pPr>
      <w:proofErr w:type="gramStart"/>
      <w:r>
        <w:t>for(</w:t>
      </w:r>
      <w:proofErr w:type="gramEnd"/>
      <w:r>
        <w:t>i=0;</w:t>
      </w:r>
      <w:r>
        <w:rPr>
          <w:spacing w:val="-8"/>
        </w:rPr>
        <w:t xml:space="preserve"> </w:t>
      </w:r>
      <w:r>
        <w:t>i&lt;n;</w:t>
      </w:r>
      <w:r>
        <w:rPr>
          <w:spacing w:val="-11"/>
        </w:rPr>
        <w:t xml:space="preserve"> </w:t>
      </w:r>
      <w:r>
        <w:t>i++)</w:t>
      </w:r>
    </w:p>
    <w:p w:rsidR="00061F2B" w:rsidRDefault="00BC00EC">
      <w:pPr>
        <w:pStyle w:val="BodyText"/>
        <w:spacing w:before="161"/>
        <w:ind w:left="676"/>
      </w:pPr>
      <w:r>
        <w:rPr>
          <w:w w:val="93"/>
        </w:rPr>
        <w:t>{</w:t>
      </w:r>
    </w:p>
    <w:p w:rsidR="00061F2B" w:rsidRDefault="00061F2B">
      <w:pPr>
        <w:pStyle w:val="BodyText"/>
        <w:spacing w:before="5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964"/>
      </w:pPr>
      <w:proofErr w:type="gramStart"/>
      <w:r>
        <w:t>a[</w:t>
      </w:r>
      <w:proofErr w:type="gramEnd"/>
      <w:r>
        <w:t>i]=n-i;</w:t>
      </w:r>
    </w:p>
    <w:p w:rsidR="00061F2B" w:rsidRDefault="00BC00EC">
      <w:pPr>
        <w:pStyle w:val="BodyText"/>
        <w:spacing w:before="156"/>
        <w:ind w:left="676"/>
      </w:pPr>
      <w:r>
        <w:rPr>
          <w:w w:val="93"/>
        </w:rPr>
        <w:t>}</w:t>
      </w:r>
    </w:p>
    <w:p w:rsidR="00061F2B" w:rsidRDefault="00061F2B">
      <w:pPr>
        <w:pStyle w:val="BodyText"/>
        <w:spacing w:before="2"/>
        <w:ind w:left="0"/>
        <w:rPr>
          <w:sz w:val="10"/>
        </w:rPr>
      </w:pPr>
    </w:p>
    <w:p w:rsidR="00061F2B" w:rsidRDefault="00BC00EC">
      <w:pPr>
        <w:pStyle w:val="BodyText"/>
        <w:spacing w:before="35" w:line="338" w:lineRule="auto"/>
        <w:ind w:left="676" w:right="6280"/>
      </w:pPr>
      <w:proofErr w:type="gramStart"/>
      <w:r>
        <w:t>start=</w:t>
      </w:r>
      <w:proofErr w:type="gramEnd"/>
      <w:r>
        <w:t>clock();</w:t>
      </w:r>
      <w:r>
        <w:rPr>
          <w:spacing w:val="1"/>
        </w:rPr>
        <w:t xml:space="preserve"> </w:t>
      </w:r>
      <w:r>
        <w:t>insertionsort(n,a);</w:t>
      </w:r>
      <w:r>
        <w:rPr>
          <w:spacing w:val="1"/>
        </w:rPr>
        <w:t xml:space="preserve"> </w:t>
      </w:r>
      <w:r>
        <w:t>for(j=0;</w:t>
      </w:r>
      <w:r>
        <w:rPr>
          <w:spacing w:val="-14"/>
        </w:rPr>
        <w:t xml:space="preserve"> </w:t>
      </w:r>
      <w:r>
        <w:t>j&lt;500000;</w:t>
      </w:r>
      <w:r>
        <w:rPr>
          <w:spacing w:val="-13"/>
        </w:rPr>
        <w:t xml:space="preserve"> </w:t>
      </w:r>
      <w:r>
        <w:t>j++)</w:t>
      </w:r>
    </w:p>
    <w:p w:rsidR="00061F2B" w:rsidRDefault="00BC00EC">
      <w:pPr>
        <w:pStyle w:val="BodyText"/>
        <w:spacing w:before="8"/>
        <w:ind w:left="676"/>
      </w:pPr>
      <w:r>
        <w:rPr>
          <w:w w:val="93"/>
        </w:rPr>
        <w:t>{</w:t>
      </w:r>
    </w:p>
    <w:p w:rsidR="00061F2B" w:rsidRDefault="00061F2B">
      <w:pPr>
        <w:pStyle w:val="BodyText"/>
        <w:spacing w:before="3"/>
        <w:ind w:left="0"/>
        <w:rPr>
          <w:sz w:val="9"/>
        </w:rPr>
      </w:pPr>
    </w:p>
    <w:p w:rsidR="00061F2B" w:rsidRDefault="00BC00EC">
      <w:pPr>
        <w:pStyle w:val="BodyText"/>
        <w:spacing w:before="35"/>
        <w:ind w:left="964"/>
      </w:pPr>
      <w:proofErr w:type="gramStart"/>
      <w:r>
        <w:t>temp=</w:t>
      </w:r>
      <w:proofErr w:type="gramEnd"/>
      <w:r>
        <w:t>38/600;</w:t>
      </w:r>
    </w:p>
    <w:p w:rsidR="00061F2B" w:rsidRDefault="00BC00EC">
      <w:pPr>
        <w:pStyle w:val="BodyText"/>
        <w:spacing w:before="161"/>
        <w:ind w:left="676"/>
      </w:pPr>
      <w:r>
        <w:rPr>
          <w:w w:val="93"/>
        </w:rPr>
        <w:t>}</w:t>
      </w:r>
    </w:p>
    <w:p w:rsidR="00061F2B" w:rsidRDefault="00061F2B">
      <w:pPr>
        <w:pStyle w:val="BodyText"/>
        <w:spacing w:before="5"/>
        <w:ind w:left="0"/>
        <w:rPr>
          <w:sz w:val="10"/>
        </w:rPr>
      </w:pPr>
    </w:p>
    <w:p w:rsidR="00061F2B" w:rsidRDefault="00BC00EC">
      <w:pPr>
        <w:pStyle w:val="BodyText"/>
        <w:spacing w:before="34"/>
        <w:ind w:left="676"/>
      </w:pPr>
      <w:proofErr w:type="gramStart"/>
      <w:r>
        <w:t>end=</w:t>
      </w:r>
      <w:proofErr w:type="gramEnd"/>
      <w:r>
        <w:t>clock();</w:t>
      </w:r>
    </w:p>
    <w:p w:rsidR="00061F2B" w:rsidRDefault="00BC00EC">
      <w:pPr>
        <w:pStyle w:val="BodyText"/>
        <w:spacing w:before="159"/>
        <w:ind w:right="2052" w:firstLine="576"/>
      </w:pPr>
      <w:proofErr w:type="gramStart"/>
      <w:r>
        <w:t>printf(</w:t>
      </w:r>
      <w:proofErr w:type="gramEnd"/>
      <w:r>
        <w:t>"\n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Secs",n,</w:t>
      </w:r>
      <w:r>
        <w:rPr>
          <w:spacing w:val="-69"/>
        </w:rPr>
        <w:t xml:space="preserve"> </w:t>
      </w:r>
      <w:r>
        <w:t>(((double)(end-start))/CLOCKS_PER_SEC));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  <w:ind w:left="676"/>
      </w:pPr>
      <w:r>
        <w:lastRenderedPageBreak/>
        <w:t>n=n+100;</w:t>
      </w:r>
    </w:p>
    <w:p w:rsidR="00061F2B" w:rsidRDefault="00BC00EC">
      <w:pPr>
        <w:pStyle w:val="BodyText"/>
        <w:spacing w:before="159"/>
        <w:ind w:left="388"/>
      </w:pPr>
      <w:r>
        <w:rPr>
          <w:w w:val="93"/>
        </w:rPr>
        <w:t>}</w:t>
      </w:r>
    </w:p>
    <w:p w:rsidR="00061F2B" w:rsidRDefault="00BC00EC">
      <w:pPr>
        <w:pStyle w:val="BodyText"/>
        <w:spacing w:before="164"/>
      </w:pPr>
      <w:r>
        <w:rPr>
          <w:w w:val="93"/>
        </w:rPr>
        <w:t>}</w:t>
      </w:r>
    </w:p>
    <w:p w:rsidR="00061F2B" w:rsidRDefault="00061F2B">
      <w:pPr>
        <w:pStyle w:val="BodyText"/>
        <w:spacing w:before="5"/>
        <w:ind w:left="0"/>
        <w:rPr>
          <w:sz w:val="10"/>
        </w:rPr>
      </w:pPr>
    </w:p>
    <w:p w:rsidR="00061F2B" w:rsidRDefault="00BC00EC">
      <w:pPr>
        <w:spacing w:before="28"/>
        <w:ind w:left="100"/>
        <w:rPr>
          <w:b/>
          <w:sz w:val="36"/>
        </w:rPr>
      </w:pPr>
      <w:r>
        <w:rPr>
          <w:b/>
          <w:sz w:val="36"/>
        </w:rPr>
        <w:t>Output:</w:t>
      </w:r>
    </w:p>
    <w:p w:rsidR="00061F2B" w:rsidRDefault="00BC00EC">
      <w:pPr>
        <w:pStyle w:val="BodyText"/>
        <w:spacing w:before="2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103505</wp:posOffset>
            </wp:positionV>
            <wp:extent cx="5877560" cy="27165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531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6"/>
        <w:ind w:left="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213995</wp:posOffset>
            </wp:positionV>
            <wp:extent cx="5897880" cy="286956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19" cy="2869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24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</w:pPr>
      <w:r>
        <w:lastRenderedPageBreak/>
        <w:t>LAB</w:t>
      </w:r>
      <w:r>
        <w:rPr>
          <w:spacing w:val="-14"/>
        </w:rPr>
        <w:t xml:space="preserve"> </w:t>
      </w:r>
      <w:r>
        <w:t>PROGRAM-06</w:t>
      </w:r>
    </w:p>
    <w:p w:rsidR="00061F2B" w:rsidRDefault="00BC00EC">
      <w:pPr>
        <w:pStyle w:val="Heading2"/>
        <w:spacing w:before="161" w:line="235" w:lineRule="auto"/>
        <w:ind w:right="884"/>
      </w:pPr>
      <w:r>
        <w:t>Write</w:t>
      </w:r>
      <w:r>
        <w:rPr>
          <w:spacing w:val="-2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Topological</w:t>
      </w:r>
      <w:r>
        <w:rPr>
          <w:spacing w:val="-10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vertices</w:t>
      </w:r>
      <w:r>
        <w:rPr>
          <w:spacing w:val="-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digraph.</w:t>
      </w:r>
    </w:p>
    <w:p w:rsidR="00061F2B" w:rsidRDefault="00BC00EC">
      <w:pPr>
        <w:pStyle w:val="BodyText"/>
        <w:spacing w:before="57" w:line="782" w:lineRule="exact"/>
        <w:ind w:left="104" w:right="7417"/>
      </w:pPr>
      <w:r>
        <w:rPr>
          <w:color w:val="1F1F1F"/>
          <w:spacing w:val="-1"/>
        </w:rPr>
        <w:t>#include&lt;stdio.h&gt;</w:t>
      </w:r>
      <w:r>
        <w:rPr>
          <w:color w:val="1F1F1F"/>
          <w:spacing w:val="-70"/>
        </w:rPr>
        <w:t xml:space="preserve"> </w:t>
      </w:r>
      <w:r>
        <w:rPr>
          <w:color w:val="1F1F1F"/>
        </w:rPr>
        <w:t>void</w:t>
      </w:r>
      <w:r>
        <w:rPr>
          <w:color w:val="1F1F1F"/>
          <w:spacing w:val="-4"/>
        </w:rPr>
        <w:t xml:space="preserve"> </w:t>
      </w:r>
      <w:proofErr w:type="gramStart"/>
      <w:r>
        <w:rPr>
          <w:color w:val="1F1F1F"/>
        </w:rPr>
        <w:t>dfs(</w:t>
      </w:r>
      <w:proofErr w:type="gramEnd"/>
      <w:r>
        <w:rPr>
          <w:color w:val="1F1F1F"/>
        </w:rPr>
        <w:t>int);</w:t>
      </w:r>
    </w:p>
    <w:p w:rsidR="00061F2B" w:rsidRDefault="00BC00EC">
      <w:pPr>
        <w:pStyle w:val="BodyText"/>
        <w:spacing w:line="357" w:lineRule="exact"/>
        <w:ind w:left="104"/>
      </w:pPr>
      <w:r>
        <w:rPr>
          <w:color w:val="1F1F1F"/>
          <w:spacing w:val="-1"/>
        </w:rPr>
        <w:t>int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a[10][10],n,e[10],vis[10],j=0;</w:t>
      </w:r>
    </w:p>
    <w:p w:rsidR="00061F2B" w:rsidRDefault="00061F2B">
      <w:pPr>
        <w:pStyle w:val="BodyText"/>
        <w:spacing w:before="2"/>
        <w:ind w:left="0"/>
        <w:rPr>
          <w:sz w:val="30"/>
        </w:rPr>
      </w:pPr>
    </w:p>
    <w:p w:rsidR="00061F2B" w:rsidRDefault="00BC00EC">
      <w:pPr>
        <w:pStyle w:val="BodyText"/>
        <w:spacing w:line="390" w:lineRule="exact"/>
        <w:ind w:left="104"/>
      </w:pPr>
      <w:proofErr w:type="gramStart"/>
      <w:r>
        <w:rPr>
          <w:color w:val="1F1F1F"/>
        </w:rPr>
        <w:t>int</w:t>
      </w:r>
      <w:proofErr w:type="gramEnd"/>
      <w:r>
        <w:rPr>
          <w:color w:val="1F1F1F"/>
          <w:spacing w:val="-14"/>
        </w:rPr>
        <w:t xml:space="preserve"> </w:t>
      </w:r>
      <w:r>
        <w:rPr>
          <w:color w:val="1F1F1F"/>
        </w:rPr>
        <w:t>main()</w:t>
      </w:r>
    </w:p>
    <w:p w:rsidR="00061F2B" w:rsidRDefault="00BC00EC">
      <w:pPr>
        <w:pStyle w:val="BodyText"/>
        <w:spacing w:line="390" w:lineRule="exact"/>
        <w:ind w:left="104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spacing w:line="383" w:lineRule="exact"/>
        <w:ind w:left="392"/>
      </w:pPr>
      <w:proofErr w:type="gramStart"/>
      <w:r>
        <w:rPr>
          <w:color w:val="1F1F1F"/>
        </w:rPr>
        <w:t>int</w:t>
      </w:r>
      <w:proofErr w:type="gramEnd"/>
      <w:r>
        <w:rPr>
          <w:color w:val="1F1F1F"/>
          <w:spacing w:val="-5"/>
        </w:rPr>
        <w:t xml:space="preserve"> </w:t>
      </w:r>
      <w:r>
        <w:rPr>
          <w:color w:val="1F1F1F"/>
        </w:rPr>
        <w:t>m,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i;</w:t>
      </w:r>
    </w:p>
    <w:p w:rsidR="00061F2B" w:rsidRDefault="00BC00EC">
      <w:pPr>
        <w:pStyle w:val="BodyText"/>
        <w:ind w:left="392" w:right="4759"/>
      </w:pPr>
      <w:proofErr w:type="gramStart"/>
      <w:r>
        <w:rPr>
          <w:color w:val="1F1F1F"/>
        </w:rPr>
        <w:t>printf(</w:t>
      </w:r>
      <w:proofErr w:type="gramEnd"/>
      <w:r>
        <w:rPr>
          <w:color w:val="1F1F1F"/>
        </w:rPr>
        <w:t>"Enter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vertices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: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");</w:t>
      </w:r>
      <w:r>
        <w:rPr>
          <w:color w:val="1F1F1F"/>
          <w:spacing w:val="-70"/>
        </w:rPr>
        <w:t xml:space="preserve"> </w:t>
      </w:r>
      <w:r>
        <w:rPr>
          <w:color w:val="1F1F1F"/>
        </w:rPr>
        <w:t>scanf("%d",&amp;n);</w:t>
      </w:r>
    </w:p>
    <w:p w:rsidR="00061F2B" w:rsidRDefault="00BC00EC">
      <w:pPr>
        <w:pStyle w:val="BodyText"/>
        <w:spacing w:before="5" w:line="389" w:lineRule="exact"/>
        <w:ind w:left="392"/>
      </w:pPr>
      <w:proofErr w:type="gramStart"/>
      <w:r>
        <w:rPr>
          <w:color w:val="1F1F1F"/>
        </w:rPr>
        <w:t>for(</w:t>
      </w:r>
      <w:proofErr w:type="gramEnd"/>
      <w:r>
        <w:rPr>
          <w:color w:val="1F1F1F"/>
        </w:rPr>
        <w:t>i=1;i&lt;</w:t>
      </w:r>
      <w:r>
        <w:rPr>
          <w:color w:val="1F1F1F"/>
        </w:rPr>
        <w:t>=n;i++)</w:t>
      </w:r>
    </w:p>
    <w:p w:rsidR="00061F2B" w:rsidRDefault="00BC00EC">
      <w:pPr>
        <w:pStyle w:val="BodyText"/>
        <w:spacing w:line="389" w:lineRule="exact"/>
        <w:ind w:left="392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spacing w:line="384" w:lineRule="exact"/>
        <w:ind w:left="680"/>
      </w:pPr>
      <w:proofErr w:type="gramStart"/>
      <w:r>
        <w:rPr>
          <w:color w:val="1F1F1F"/>
        </w:rPr>
        <w:t>for(</w:t>
      </w:r>
      <w:proofErr w:type="gramEnd"/>
      <w:r>
        <w:rPr>
          <w:color w:val="1F1F1F"/>
        </w:rPr>
        <w:t>j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1;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j&lt;=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n;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j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++)</w:t>
      </w:r>
    </w:p>
    <w:p w:rsidR="00061F2B" w:rsidRDefault="00BC00EC">
      <w:pPr>
        <w:pStyle w:val="BodyText"/>
        <w:spacing w:before="3"/>
        <w:ind w:left="680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spacing w:before="10" w:line="387" w:lineRule="exact"/>
        <w:ind w:left="973"/>
      </w:pPr>
      <w:proofErr w:type="gramStart"/>
      <w:r>
        <w:rPr>
          <w:color w:val="1F1F1F"/>
        </w:rPr>
        <w:t>a[</w:t>
      </w:r>
      <w:proofErr w:type="gramEnd"/>
      <w:r>
        <w:rPr>
          <w:color w:val="1F1F1F"/>
        </w:rPr>
        <w:t>i][j]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0;</w:t>
      </w:r>
    </w:p>
    <w:p w:rsidR="00061F2B" w:rsidRDefault="00BC00EC">
      <w:pPr>
        <w:pStyle w:val="BodyText"/>
        <w:spacing w:line="384" w:lineRule="exact"/>
        <w:ind w:left="680"/>
      </w:pPr>
      <w:r>
        <w:rPr>
          <w:color w:val="1F1F1F"/>
          <w:w w:val="93"/>
        </w:rPr>
        <w:t>}</w:t>
      </w:r>
    </w:p>
    <w:p w:rsidR="00061F2B" w:rsidRDefault="00BC00EC">
      <w:pPr>
        <w:pStyle w:val="BodyText"/>
        <w:spacing w:line="387" w:lineRule="exact"/>
        <w:ind w:left="392"/>
      </w:pPr>
      <w:r>
        <w:rPr>
          <w:color w:val="1F1F1F"/>
          <w:w w:val="93"/>
        </w:rPr>
        <w:t>}</w:t>
      </w:r>
    </w:p>
    <w:p w:rsidR="00061F2B" w:rsidRDefault="00BC00EC">
      <w:pPr>
        <w:pStyle w:val="BodyText"/>
        <w:ind w:left="392" w:right="5006"/>
      </w:pPr>
      <w:proofErr w:type="gramStart"/>
      <w:r>
        <w:rPr>
          <w:color w:val="1F1F1F"/>
        </w:rPr>
        <w:t>printf(</w:t>
      </w:r>
      <w:proofErr w:type="gramEnd"/>
      <w:r>
        <w:rPr>
          <w:color w:val="1F1F1F"/>
        </w:rPr>
        <w:t>"Enter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edges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");</w:t>
      </w:r>
      <w:r>
        <w:rPr>
          <w:color w:val="1F1F1F"/>
          <w:spacing w:val="-69"/>
        </w:rPr>
        <w:t xml:space="preserve"> </w:t>
      </w:r>
      <w:r>
        <w:rPr>
          <w:color w:val="1F1F1F"/>
        </w:rPr>
        <w:t>scanf("%d",&amp;m);</w:t>
      </w:r>
    </w:p>
    <w:p w:rsidR="00061F2B" w:rsidRDefault="00BC00EC">
      <w:pPr>
        <w:pStyle w:val="BodyText"/>
        <w:spacing w:before="11" w:line="389" w:lineRule="exact"/>
        <w:ind w:left="392"/>
      </w:pPr>
      <w:proofErr w:type="gramStart"/>
      <w:r>
        <w:rPr>
          <w:color w:val="1F1F1F"/>
        </w:rPr>
        <w:t>for(</w:t>
      </w:r>
      <w:proofErr w:type="gramEnd"/>
      <w:r>
        <w:rPr>
          <w:color w:val="1F1F1F"/>
        </w:rPr>
        <w:t>i=1;i&lt;=m;i++)</w:t>
      </w:r>
    </w:p>
    <w:p w:rsidR="00061F2B" w:rsidRDefault="00BC00EC">
      <w:pPr>
        <w:pStyle w:val="BodyText"/>
        <w:spacing w:line="389" w:lineRule="exact"/>
        <w:ind w:left="392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ind w:left="680" w:right="5872"/>
      </w:pPr>
      <w:proofErr w:type="gramStart"/>
      <w:r>
        <w:rPr>
          <w:color w:val="1F1F1F"/>
        </w:rPr>
        <w:t>printf(</w:t>
      </w:r>
      <w:proofErr w:type="gramEnd"/>
      <w:r>
        <w:rPr>
          <w:color w:val="1F1F1F"/>
        </w:rPr>
        <w:t>"Enter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edge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");</w:t>
      </w:r>
      <w:r>
        <w:rPr>
          <w:color w:val="1F1F1F"/>
          <w:spacing w:val="-70"/>
        </w:rPr>
        <w:t xml:space="preserve"> </w:t>
      </w:r>
      <w:r>
        <w:rPr>
          <w:color w:val="1F1F1F"/>
        </w:rPr>
        <w:t>scanf("%d%d",&amp;u,&amp;v);</w:t>
      </w:r>
    </w:p>
    <w:p w:rsidR="00061F2B" w:rsidRDefault="00BC00EC">
      <w:pPr>
        <w:pStyle w:val="BodyText"/>
        <w:spacing w:before="7" w:line="389" w:lineRule="exact"/>
        <w:ind w:left="680"/>
      </w:pPr>
      <w:proofErr w:type="gramStart"/>
      <w:r>
        <w:rPr>
          <w:color w:val="1F1F1F"/>
        </w:rPr>
        <w:t>a[</w:t>
      </w:r>
      <w:proofErr w:type="gramEnd"/>
      <w:r>
        <w:rPr>
          <w:color w:val="1F1F1F"/>
        </w:rPr>
        <w:t>u][v]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1;</w:t>
      </w:r>
    </w:p>
    <w:p w:rsidR="00061F2B" w:rsidRDefault="00BC00EC">
      <w:pPr>
        <w:pStyle w:val="BodyText"/>
        <w:spacing w:line="389" w:lineRule="exact"/>
        <w:ind w:left="392"/>
      </w:pPr>
      <w:r>
        <w:rPr>
          <w:color w:val="1F1F1F"/>
          <w:w w:val="93"/>
        </w:rPr>
        <w:t>}</w:t>
      </w:r>
    </w:p>
    <w:p w:rsidR="00061F2B" w:rsidRDefault="00061F2B">
      <w:pPr>
        <w:pStyle w:val="BodyText"/>
        <w:spacing w:before="8"/>
        <w:ind w:left="0"/>
        <w:rPr>
          <w:sz w:val="28"/>
        </w:rPr>
      </w:pPr>
    </w:p>
    <w:p w:rsidR="00061F2B" w:rsidRDefault="00BC00EC">
      <w:pPr>
        <w:pStyle w:val="BodyText"/>
        <w:spacing w:before="34"/>
        <w:ind w:left="680" w:right="7354" w:hanging="288"/>
      </w:pPr>
      <w:proofErr w:type="gramStart"/>
      <w:r>
        <w:rPr>
          <w:color w:val="1F1F1F"/>
          <w:spacing w:val="-1"/>
        </w:rPr>
        <w:t>for(</w:t>
      </w:r>
      <w:proofErr w:type="gramEnd"/>
      <w:r>
        <w:rPr>
          <w:color w:val="1F1F1F"/>
          <w:spacing w:val="-1"/>
        </w:rPr>
        <w:t>i=1;i&lt;=n;i++)</w:t>
      </w:r>
      <w:r>
        <w:rPr>
          <w:color w:val="1F1F1F"/>
          <w:spacing w:val="-70"/>
        </w:rPr>
        <w:t xml:space="preserve"> </w:t>
      </w:r>
      <w:r>
        <w:rPr>
          <w:color w:val="1F1F1F"/>
        </w:rPr>
        <w:t>vis[i]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0;</w:t>
      </w:r>
    </w:p>
    <w:p w:rsidR="00061F2B" w:rsidRDefault="00061F2B">
      <w:p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  <w:ind w:left="392"/>
      </w:pPr>
      <w:r>
        <w:rPr>
          <w:color w:val="1F1F1F"/>
        </w:rPr>
        <w:lastRenderedPageBreak/>
        <w:t>j=0;</w:t>
      </w:r>
    </w:p>
    <w:p w:rsidR="00061F2B" w:rsidRDefault="00BC00EC">
      <w:pPr>
        <w:pStyle w:val="BodyText"/>
        <w:spacing w:before="8"/>
        <w:ind w:left="392"/>
      </w:pPr>
      <w:proofErr w:type="gramStart"/>
      <w:r>
        <w:rPr>
          <w:color w:val="1F1F1F"/>
        </w:rPr>
        <w:t>for(</w:t>
      </w:r>
      <w:proofErr w:type="gramEnd"/>
      <w:r>
        <w:rPr>
          <w:color w:val="1F1F1F"/>
        </w:rPr>
        <w:t>i=1;i&lt;=n;i++)</w:t>
      </w:r>
    </w:p>
    <w:p w:rsidR="00061F2B" w:rsidRDefault="00BC00EC">
      <w:pPr>
        <w:pStyle w:val="BodyText"/>
        <w:spacing w:before="3"/>
        <w:ind w:left="392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spacing w:line="386" w:lineRule="exact"/>
        <w:ind w:left="680"/>
      </w:pPr>
      <w:proofErr w:type="gramStart"/>
      <w:r>
        <w:rPr>
          <w:color w:val="1F1F1F"/>
        </w:rPr>
        <w:t>if(</w:t>
      </w:r>
      <w:proofErr w:type="gramEnd"/>
      <w:r>
        <w:rPr>
          <w:color w:val="1F1F1F"/>
        </w:rPr>
        <w:t>vis[i]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==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0)</w:t>
      </w:r>
    </w:p>
    <w:p w:rsidR="00061F2B" w:rsidRDefault="00BC00EC">
      <w:pPr>
        <w:pStyle w:val="BodyText"/>
        <w:spacing w:line="387" w:lineRule="exact"/>
        <w:ind w:left="973"/>
      </w:pPr>
      <w:proofErr w:type="gramStart"/>
      <w:r>
        <w:rPr>
          <w:color w:val="1F1F1F"/>
        </w:rPr>
        <w:t>dfs(</w:t>
      </w:r>
      <w:proofErr w:type="gramEnd"/>
      <w:r>
        <w:rPr>
          <w:color w:val="1F1F1F"/>
        </w:rPr>
        <w:t>i);</w:t>
      </w:r>
    </w:p>
    <w:p w:rsidR="00061F2B" w:rsidRDefault="00BC00EC">
      <w:pPr>
        <w:pStyle w:val="BodyText"/>
        <w:spacing w:before="3"/>
        <w:ind w:left="392"/>
      </w:pPr>
      <w:r>
        <w:rPr>
          <w:color w:val="1F1F1F"/>
          <w:w w:val="93"/>
        </w:rPr>
        <w:t>}</w:t>
      </w:r>
    </w:p>
    <w:p w:rsidR="00061F2B" w:rsidRDefault="00BC00EC">
      <w:pPr>
        <w:pStyle w:val="BodyText"/>
        <w:ind w:left="392" w:right="5707"/>
      </w:pPr>
      <w:proofErr w:type="gramStart"/>
      <w:r>
        <w:rPr>
          <w:color w:val="1F1F1F"/>
        </w:rPr>
        <w:t>printf(</w:t>
      </w:r>
      <w:proofErr w:type="gramEnd"/>
      <w:r>
        <w:rPr>
          <w:color w:val="1F1F1F"/>
        </w:rPr>
        <w:t>"Topological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order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");</w:t>
      </w:r>
      <w:r>
        <w:rPr>
          <w:color w:val="1F1F1F"/>
          <w:spacing w:val="-69"/>
        </w:rPr>
        <w:t xml:space="preserve"> </w:t>
      </w:r>
      <w:r>
        <w:rPr>
          <w:color w:val="1F1F1F"/>
        </w:rPr>
        <w:t>for(i=n-1;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i&gt;=0;i--)</w:t>
      </w:r>
    </w:p>
    <w:p w:rsidR="00061F2B" w:rsidRDefault="00BC00EC">
      <w:pPr>
        <w:pStyle w:val="BodyText"/>
        <w:spacing w:before="4"/>
        <w:ind w:left="680"/>
      </w:pPr>
      <w:proofErr w:type="gramStart"/>
      <w:r>
        <w:rPr>
          <w:color w:val="1F1F1F"/>
        </w:rPr>
        <w:t>printf(</w:t>
      </w:r>
      <w:proofErr w:type="gramEnd"/>
      <w:r>
        <w:rPr>
          <w:color w:val="1F1F1F"/>
        </w:rPr>
        <w:t>"%d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",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e[i]);</w:t>
      </w:r>
    </w:p>
    <w:p w:rsidR="00061F2B" w:rsidRDefault="00061F2B">
      <w:pPr>
        <w:pStyle w:val="BodyText"/>
        <w:ind w:left="0"/>
        <w:rPr>
          <w:sz w:val="29"/>
        </w:rPr>
      </w:pPr>
    </w:p>
    <w:p w:rsidR="00061F2B" w:rsidRDefault="00BC00EC">
      <w:pPr>
        <w:pStyle w:val="BodyText"/>
        <w:spacing w:before="35"/>
        <w:ind w:left="392"/>
      </w:pPr>
      <w:proofErr w:type="gramStart"/>
      <w:r>
        <w:rPr>
          <w:color w:val="1F1F1F"/>
        </w:rPr>
        <w:t>return</w:t>
      </w:r>
      <w:proofErr w:type="gramEnd"/>
      <w:r>
        <w:rPr>
          <w:color w:val="1F1F1F"/>
          <w:spacing w:val="-5"/>
        </w:rPr>
        <w:t xml:space="preserve"> </w:t>
      </w:r>
      <w:r>
        <w:rPr>
          <w:color w:val="1F1F1F"/>
        </w:rPr>
        <w:t>0;</w:t>
      </w:r>
    </w:p>
    <w:p w:rsidR="00061F2B" w:rsidRDefault="00BC00EC">
      <w:pPr>
        <w:pStyle w:val="BodyText"/>
        <w:spacing w:before="1"/>
        <w:ind w:left="104"/>
      </w:pPr>
      <w:r>
        <w:rPr>
          <w:color w:val="1F1F1F"/>
          <w:w w:val="93"/>
        </w:rPr>
        <w:t>}</w:t>
      </w: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BC00EC">
      <w:pPr>
        <w:pStyle w:val="BodyText"/>
        <w:spacing w:before="162" w:line="390" w:lineRule="exact"/>
        <w:ind w:left="104"/>
      </w:pPr>
      <w:proofErr w:type="gramStart"/>
      <w:r>
        <w:rPr>
          <w:color w:val="1F1F1F"/>
        </w:rPr>
        <w:t>void</w:t>
      </w:r>
      <w:proofErr w:type="gramEnd"/>
      <w:r>
        <w:rPr>
          <w:color w:val="1F1F1F"/>
          <w:spacing w:val="-10"/>
        </w:rPr>
        <w:t xml:space="preserve"> </w:t>
      </w:r>
      <w:r>
        <w:rPr>
          <w:color w:val="1F1F1F"/>
        </w:rPr>
        <w:t>dfs(int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v)</w:t>
      </w:r>
    </w:p>
    <w:p w:rsidR="00061F2B" w:rsidRDefault="00BC00EC">
      <w:pPr>
        <w:pStyle w:val="BodyText"/>
        <w:spacing w:line="390" w:lineRule="exact"/>
        <w:ind w:left="104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ind w:left="392" w:right="8215"/>
      </w:pPr>
      <w:proofErr w:type="gramStart"/>
      <w:r>
        <w:rPr>
          <w:color w:val="1F1F1F"/>
        </w:rPr>
        <w:t>int</w:t>
      </w:r>
      <w:proofErr w:type="gramEnd"/>
      <w:r>
        <w:rPr>
          <w:color w:val="1F1F1F"/>
        </w:rPr>
        <w:t xml:space="preserve"> i;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vis[v]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2"/>
        </w:rPr>
        <w:t>=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1;</w:t>
      </w:r>
    </w:p>
    <w:p w:rsidR="00061F2B" w:rsidRDefault="00061F2B">
      <w:pPr>
        <w:pStyle w:val="BodyText"/>
        <w:ind w:left="0"/>
        <w:rPr>
          <w:sz w:val="31"/>
        </w:rPr>
      </w:pPr>
    </w:p>
    <w:p w:rsidR="00061F2B" w:rsidRDefault="00BC00EC">
      <w:pPr>
        <w:pStyle w:val="BodyText"/>
        <w:spacing w:line="390" w:lineRule="exact"/>
        <w:ind w:left="392"/>
      </w:pPr>
      <w:proofErr w:type="gramStart"/>
      <w:r>
        <w:rPr>
          <w:color w:val="1F1F1F"/>
        </w:rPr>
        <w:t>for(</w:t>
      </w:r>
      <w:proofErr w:type="gramEnd"/>
      <w:r>
        <w:rPr>
          <w:color w:val="1F1F1F"/>
        </w:rPr>
        <w:t>i=1;i&lt;=n;i++)</w:t>
      </w:r>
    </w:p>
    <w:p w:rsidR="00061F2B" w:rsidRDefault="00BC00EC">
      <w:pPr>
        <w:pStyle w:val="BodyText"/>
        <w:spacing w:line="390" w:lineRule="exact"/>
        <w:ind w:left="392"/>
      </w:pPr>
      <w:r>
        <w:rPr>
          <w:color w:val="1F1F1F"/>
          <w:w w:val="93"/>
        </w:rPr>
        <w:t>{</w:t>
      </w:r>
    </w:p>
    <w:p w:rsidR="00061F2B" w:rsidRDefault="00BC00EC">
      <w:pPr>
        <w:pStyle w:val="BodyText"/>
        <w:ind w:left="973" w:right="5597" w:hanging="293"/>
      </w:pPr>
      <w:proofErr w:type="gramStart"/>
      <w:r>
        <w:rPr>
          <w:color w:val="1F1F1F"/>
        </w:rPr>
        <w:t>if(</w:t>
      </w:r>
      <w:proofErr w:type="gramEnd"/>
      <w:r>
        <w:rPr>
          <w:color w:val="1F1F1F"/>
        </w:rPr>
        <w:t>a[v][i]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&amp;&amp;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vis[i]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==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0)</w:t>
      </w:r>
      <w:r>
        <w:rPr>
          <w:color w:val="1F1F1F"/>
          <w:spacing w:val="-69"/>
        </w:rPr>
        <w:t xml:space="preserve"> </w:t>
      </w:r>
      <w:r>
        <w:rPr>
          <w:color w:val="1F1F1F"/>
        </w:rPr>
        <w:t>dfs(i);</w:t>
      </w:r>
    </w:p>
    <w:p w:rsidR="00061F2B" w:rsidRDefault="00BC00EC">
      <w:pPr>
        <w:pStyle w:val="BodyText"/>
        <w:spacing w:before="6"/>
        <w:ind w:left="392"/>
      </w:pPr>
      <w:r>
        <w:rPr>
          <w:color w:val="1F1F1F"/>
          <w:w w:val="93"/>
        </w:rPr>
        <w:t>}</w:t>
      </w:r>
    </w:p>
    <w:p w:rsidR="00061F2B" w:rsidRDefault="00BC00EC">
      <w:pPr>
        <w:pStyle w:val="BodyText"/>
        <w:spacing w:line="386" w:lineRule="exact"/>
        <w:ind w:left="392"/>
      </w:pPr>
      <w:proofErr w:type="gramStart"/>
      <w:r>
        <w:rPr>
          <w:color w:val="1F1F1F"/>
        </w:rPr>
        <w:t>e[</w:t>
      </w:r>
      <w:proofErr w:type="gramEnd"/>
      <w:r>
        <w:rPr>
          <w:color w:val="1F1F1F"/>
        </w:rPr>
        <w:t>j++]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v;</w:t>
      </w:r>
    </w:p>
    <w:p w:rsidR="00061F2B" w:rsidRDefault="00BC00EC">
      <w:pPr>
        <w:pStyle w:val="BodyText"/>
        <w:spacing w:line="387" w:lineRule="exact"/>
        <w:ind w:left="104"/>
      </w:pPr>
      <w:r>
        <w:rPr>
          <w:color w:val="1F1F1F"/>
          <w:w w:val="93"/>
        </w:rPr>
        <w:t>}</w:t>
      </w:r>
    </w:p>
    <w:p w:rsidR="00061F2B" w:rsidRDefault="00061F2B">
      <w:pPr>
        <w:spacing w:line="387" w:lineRule="exact"/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1"/>
        <w:ind w:left="100"/>
        <w:rPr>
          <w:b/>
          <w:sz w:val="36"/>
        </w:rPr>
      </w:pPr>
      <w:r>
        <w:rPr>
          <w:b/>
          <w:sz w:val="36"/>
        </w:rPr>
        <w:lastRenderedPageBreak/>
        <w:t>Output:</w:t>
      </w:r>
    </w:p>
    <w:p w:rsidR="00061F2B" w:rsidRDefault="00BC00EC">
      <w:pPr>
        <w:pStyle w:val="BodyText"/>
        <w:spacing w:before="8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630545" cy="31013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9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</w:pPr>
      <w:r>
        <w:lastRenderedPageBreak/>
        <w:t>LAB</w:t>
      </w:r>
      <w:r>
        <w:rPr>
          <w:spacing w:val="-14"/>
        </w:rPr>
        <w:t xml:space="preserve"> </w:t>
      </w:r>
      <w:r>
        <w:t>PROGRAM-07</w:t>
      </w:r>
    </w:p>
    <w:p w:rsidR="00061F2B" w:rsidRDefault="00BC00EC">
      <w:pPr>
        <w:pStyle w:val="Heading2"/>
        <w:spacing w:before="155"/>
      </w:pPr>
      <w:r>
        <w:t>Implement</w:t>
      </w:r>
      <w:r>
        <w:rPr>
          <w:spacing w:val="-6"/>
        </w:rPr>
        <w:t xml:space="preserve"> </w:t>
      </w:r>
      <w:r>
        <w:t>Johnson</w:t>
      </w:r>
      <w:r>
        <w:rPr>
          <w:spacing w:val="-16"/>
        </w:rPr>
        <w:t xml:space="preserve"> </w:t>
      </w:r>
      <w:r>
        <w:t>Trotter</w:t>
      </w:r>
      <w:r>
        <w:rPr>
          <w:spacing w:val="-9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permutations.</w:t>
      </w:r>
    </w:p>
    <w:p w:rsidR="00061F2B" w:rsidRDefault="00BC00EC">
      <w:pPr>
        <w:pStyle w:val="BodyText"/>
        <w:spacing w:before="164" w:line="338" w:lineRule="auto"/>
        <w:ind w:right="7349"/>
      </w:pPr>
      <w:r>
        <w:t>#include&lt;stdio.h&gt;</w:t>
      </w:r>
      <w:r>
        <w:rPr>
          <w:spacing w:val="-70"/>
        </w:rPr>
        <w:t xml:space="preserve"> </w:t>
      </w:r>
      <w:r>
        <w:rPr>
          <w:spacing w:val="-1"/>
        </w:rPr>
        <w:t>#include&lt;conio.h&gt;</w:t>
      </w:r>
    </w:p>
    <w:p w:rsidR="00061F2B" w:rsidRDefault="00061F2B">
      <w:pPr>
        <w:pStyle w:val="BodyText"/>
        <w:spacing w:before="10"/>
        <w:ind w:left="0"/>
        <w:rPr>
          <w:sz w:val="44"/>
        </w:rPr>
      </w:pPr>
    </w:p>
    <w:p w:rsidR="00061F2B" w:rsidRDefault="00BC00EC">
      <w:pPr>
        <w:pStyle w:val="BodyText"/>
        <w:spacing w:line="336" w:lineRule="auto"/>
        <w:ind w:right="6687"/>
      </w:pPr>
      <w:proofErr w:type="gramStart"/>
      <w:r>
        <w:t>int</w:t>
      </w:r>
      <w:proofErr w:type="gramEnd"/>
      <w:r>
        <w:rPr>
          <w:spacing w:val="-17"/>
        </w:rPr>
        <w:t xml:space="preserve"> </w:t>
      </w:r>
      <w:r>
        <w:t>LEFT_TO_RIGHT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1;</w:t>
      </w:r>
      <w:r>
        <w:rPr>
          <w:spacing w:val="-69"/>
        </w:rPr>
        <w:t xml:space="preserve"> </w:t>
      </w:r>
      <w:r>
        <w:t>int</w:t>
      </w:r>
      <w:r>
        <w:rPr>
          <w:spacing w:val="-16"/>
        </w:rPr>
        <w:t xml:space="preserve"> </w:t>
      </w:r>
      <w:r>
        <w:t>RIGHT_TO_LEFT</w:t>
      </w:r>
      <w:r>
        <w:rPr>
          <w:spacing w:val="-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:rsidR="00061F2B" w:rsidRDefault="00BC00EC">
      <w:pPr>
        <w:pStyle w:val="BodyText"/>
        <w:spacing w:before="6"/>
      </w:pPr>
      <w:proofErr w:type="gramStart"/>
      <w:r>
        <w:t>int</w:t>
      </w:r>
      <w:proofErr w:type="gramEnd"/>
      <w:r>
        <w:rPr>
          <w:spacing w:val="-14"/>
        </w:rPr>
        <w:t xml:space="preserve"> </w:t>
      </w:r>
      <w:r>
        <w:t>searchArr(int</w:t>
      </w:r>
      <w:r>
        <w:rPr>
          <w:spacing w:val="-2"/>
        </w:rPr>
        <w:t xml:space="preserve"> </w:t>
      </w:r>
      <w:r>
        <w:t>a[],</w:t>
      </w:r>
      <w:r>
        <w:rPr>
          <w:spacing w:val="-8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mobile)</w:t>
      </w:r>
    </w:p>
    <w:p w:rsidR="00061F2B" w:rsidRDefault="00BC00EC">
      <w:pPr>
        <w:pStyle w:val="BodyText"/>
        <w:spacing w:before="159" w:line="338" w:lineRule="auto"/>
        <w:ind w:left="244" w:right="6645"/>
      </w:pPr>
      <w:r>
        <w:t>{</w:t>
      </w:r>
      <w:proofErr w:type="gramStart"/>
      <w:r>
        <w:t>for</w:t>
      </w:r>
      <w:proofErr w:type="gramEnd"/>
      <w:r>
        <w:rPr>
          <w:spacing w:val="-8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4"/>
        </w:rPr>
        <w:t xml:space="preserve"> </w:t>
      </w:r>
      <w:r>
        <w:t>i++)</w:t>
      </w:r>
      <w:r>
        <w:rPr>
          <w:spacing w:val="-70"/>
        </w:rPr>
        <w:t xml:space="preserve"> </w:t>
      </w:r>
      <w:r>
        <w:t>if (a[i] == mobile)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</w:p>
    <w:p w:rsidR="00061F2B" w:rsidRDefault="00BC00EC">
      <w:pPr>
        <w:pStyle w:val="BodyText"/>
        <w:spacing w:before="3"/>
      </w:pPr>
      <w:r>
        <w:rPr>
          <w:w w:val="93"/>
        </w:rPr>
        <w:t>}</w:t>
      </w:r>
    </w:p>
    <w:p w:rsidR="00061F2B" w:rsidRDefault="00BC00EC">
      <w:pPr>
        <w:pStyle w:val="BodyText"/>
        <w:spacing w:before="154"/>
        <w:ind w:left="244"/>
      </w:pPr>
      <w:proofErr w:type="gramStart"/>
      <w:r>
        <w:t>int</w:t>
      </w:r>
      <w:proofErr w:type="gramEnd"/>
      <w:r>
        <w:rPr>
          <w:spacing w:val="-11"/>
        </w:rPr>
        <w:t xml:space="preserve"> </w:t>
      </w:r>
      <w:r>
        <w:t>getMobile(int</w:t>
      </w:r>
      <w:r>
        <w:rPr>
          <w:spacing w:val="-9"/>
        </w:rPr>
        <w:t xml:space="preserve"> </w:t>
      </w:r>
      <w:r>
        <w:t>a[], int</w:t>
      </w:r>
      <w:r>
        <w:rPr>
          <w:spacing w:val="-14"/>
        </w:rPr>
        <w:t xml:space="preserve"> </w:t>
      </w:r>
      <w:r>
        <w:t>dir[],</w:t>
      </w:r>
      <w:r>
        <w:rPr>
          <w:spacing w:val="3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n)</w:t>
      </w:r>
    </w:p>
    <w:p w:rsidR="00061F2B" w:rsidRDefault="00BC00EC">
      <w:pPr>
        <w:pStyle w:val="BodyText"/>
        <w:spacing w:before="159" w:line="338" w:lineRule="auto"/>
        <w:ind w:left="244" w:right="5369"/>
      </w:pPr>
      <w:r>
        <w:t>{</w:t>
      </w: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mobile_prev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:rsidR="00061F2B" w:rsidRDefault="00061F2B">
      <w:pPr>
        <w:pStyle w:val="BodyText"/>
        <w:ind w:left="0"/>
        <w:rPr>
          <w:sz w:val="45"/>
        </w:rPr>
      </w:pPr>
    </w:p>
    <w:p w:rsidR="00061F2B" w:rsidRDefault="00BC00EC">
      <w:pPr>
        <w:pStyle w:val="BodyText"/>
        <w:spacing w:before="1"/>
        <w:ind w:left="388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(dir[a[i]-1]</w:t>
      </w:r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RIGHT_TO_LEFT</w:t>
      </w:r>
      <w:r>
        <w:rPr>
          <w:spacing w:val="-10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i!=0)</w:t>
      </w:r>
    </w:p>
    <w:p w:rsidR="00061F2B" w:rsidRDefault="00BC00EC">
      <w:pPr>
        <w:pStyle w:val="BodyText"/>
        <w:spacing w:before="159"/>
        <w:ind w:left="531"/>
      </w:pPr>
      <w:r>
        <w:t>{</w:t>
      </w:r>
      <w:proofErr w:type="gramStart"/>
      <w:r>
        <w:t>if</w:t>
      </w:r>
      <w:proofErr w:type="gramEnd"/>
      <w:r>
        <w:rPr>
          <w:spacing w:val="-2"/>
        </w:rPr>
        <w:t xml:space="preserve"> </w:t>
      </w:r>
      <w:r>
        <w:t>(a[i]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a[i-1]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a[i]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mobile_prev)</w:t>
      </w:r>
    </w:p>
    <w:p w:rsidR="00061F2B" w:rsidRDefault="00BC00EC">
      <w:pPr>
        <w:pStyle w:val="BodyText"/>
        <w:spacing w:before="161" w:line="338" w:lineRule="auto"/>
        <w:ind w:left="676" w:right="6237" w:hanging="144"/>
      </w:pPr>
      <w:proofErr w:type="gramStart"/>
      <w:r>
        <w:t>{ mobile</w:t>
      </w:r>
      <w:proofErr w:type="gramEnd"/>
      <w:r>
        <w:t xml:space="preserve"> = a[i];</w:t>
      </w:r>
      <w:r>
        <w:rPr>
          <w:spacing w:val="1"/>
        </w:rPr>
        <w:t xml:space="preserve"> </w:t>
      </w:r>
      <w:r>
        <w:t>mobile_prev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mobile;</w:t>
      </w:r>
    </w:p>
    <w:p w:rsidR="00061F2B" w:rsidRDefault="00BC00EC">
      <w:pPr>
        <w:pStyle w:val="BodyText"/>
        <w:spacing w:line="386" w:lineRule="exact"/>
        <w:ind w:left="531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  <w:ind w:left="388"/>
      </w:pPr>
      <w:r>
        <w:rPr>
          <w:w w:val="93"/>
        </w:rPr>
        <w:t>}</w:t>
      </w:r>
    </w:p>
    <w:p w:rsidR="00061F2B" w:rsidRDefault="00061F2B">
      <w:pPr>
        <w:pStyle w:val="BodyText"/>
        <w:ind w:left="0"/>
        <w:rPr>
          <w:sz w:val="10"/>
        </w:rPr>
      </w:pPr>
    </w:p>
    <w:p w:rsidR="00061F2B" w:rsidRDefault="00BC00EC">
      <w:pPr>
        <w:pStyle w:val="BodyText"/>
        <w:spacing w:before="35"/>
        <w:ind w:left="388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(dir[a[i]-1]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LEFT_TO_RIGHT</w:t>
      </w:r>
      <w:r>
        <w:rPr>
          <w:spacing w:val="-3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i!=n-1)</w:t>
      </w:r>
      <w:r>
        <w:rPr>
          <w:spacing w:val="-2"/>
        </w:rPr>
        <w:t xml:space="preserve"> </w:t>
      </w:r>
      <w:r>
        <w:t>{</w:t>
      </w:r>
    </w:p>
    <w:p w:rsidR="00061F2B" w:rsidRDefault="00061F2B">
      <w:p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</w:pPr>
      <w:proofErr w:type="gramStart"/>
      <w:r>
        <w:lastRenderedPageBreak/>
        <w:t>if</w:t>
      </w:r>
      <w:proofErr w:type="gramEnd"/>
      <w:r>
        <w:rPr>
          <w:spacing w:val="-14"/>
        </w:rPr>
        <w:t xml:space="preserve"> </w:t>
      </w:r>
      <w:r>
        <w:t>(a[i]</w:t>
      </w:r>
      <w:r>
        <w:rPr>
          <w:spacing w:val="-2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a[i+1] &amp;&amp;</w:t>
      </w:r>
      <w:r>
        <w:rPr>
          <w:spacing w:val="-7"/>
        </w:rPr>
        <w:t xml:space="preserve"> </w:t>
      </w:r>
      <w:r>
        <w:t>a[i]</w:t>
      </w:r>
      <w:r>
        <w:rPr>
          <w:spacing w:val="-8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mobile_prev)</w:t>
      </w:r>
    </w:p>
    <w:p w:rsidR="00061F2B" w:rsidRDefault="00BC00EC">
      <w:pPr>
        <w:pStyle w:val="BodyText"/>
        <w:spacing w:before="159"/>
      </w:pPr>
      <w:r>
        <w:rPr>
          <w:w w:val="93"/>
        </w:rPr>
        <w:t>{</w:t>
      </w:r>
    </w:p>
    <w:p w:rsidR="00061F2B" w:rsidRDefault="00BC00EC">
      <w:pPr>
        <w:pStyle w:val="BodyText"/>
        <w:spacing w:before="164" w:line="338" w:lineRule="auto"/>
        <w:ind w:right="6820"/>
      </w:pPr>
      <w:proofErr w:type="gramStart"/>
      <w:r>
        <w:t>mobile</w:t>
      </w:r>
      <w:proofErr w:type="gramEnd"/>
      <w:r>
        <w:t xml:space="preserve"> = a[i];</w:t>
      </w:r>
      <w:r>
        <w:rPr>
          <w:spacing w:val="1"/>
        </w:rPr>
        <w:t xml:space="preserve"> </w:t>
      </w:r>
      <w:r>
        <w:t>mobile_prev</w:t>
      </w:r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mobile;</w:t>
      </w:r>
    </w:p>
    <w:p w:rsidR="00061F2B" w:rsidRDefault="00BC00EC">
      <w:pPr>
        <w:pStyle w:val="BodyText"/>
        <w:spacing w:before="5"/>
      </w:pPr>
      <w:r>
        <w:rPr>
          <w:w w:val="93"/>
        </w:rPr>
        <w:t>}</w:t>
      </w:r>
    </w:p>
    <w:p w:rsidR="00061F2B" w:rsidRDefault="00BC00EC">
      <w:pPr>
        <w:pStyle w:val="BodyText"/>
        <w:spacing w:before="152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1"/>
        <w:ind w:left="0"/>
        <w:rPr>
          <w:sz w:val="26"/>
        </w:rPr>
      </w:pPr>
    </w:p>
    <w:p w:rsidR="00061F2B" w:rsidRDefault="00BC00EC">
      <w:pPr>
        <w:pStyle w:val="BodyText"/>
        <w:spacing w:line="338" w:lineRule="auto"/>
        <w:ind w:right="4962"/>
      </w:pPr>
      <w:proofErr w:type="gramStart"/>
      <w:r>
        <w:t>if</w:t>
      </w:r>
      <w:proofErr w:type="gramEnd"/>
      <w:r>
        <w:rPr>
          <w:spacing w:val="-14"/>
        </w:rPr>
        <w:t xml:space="preserve"> </w:t>
      </w:r>
      <w:r>
        <w:t>(mobile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mobile_prev</w:t>
      </w:r>
      <w:r>
        <w:rPr>
          <w:spacing w:val="-3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0)</w:t>
      </w:r>
      <w:r>
        <w:rPr>
          <w:spacing w:val="-7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:rsidR="00061F2B" w:rsidRDefault="00BC00EC">
      <w:pPr>
        <w:pStyle w:val="BodyText"/>
        <w:spacing w:before="5"/>
      </w:pPr>
      <w:proofErr w:type="gramStart"/>
      <w:r>
        <w:t>else</w:t>
      </w:r>
      <w:proofErr w:type="gramEnd"/>
    </w:p>
    <w:p w:rsidR="00061F2B" w:rsidRDefault="00BC00EC">
      <w:pPr>
        <w:pStyle w:val="BodyText"/>
        <w:spacing w:before="154"/>
      </w:pPr>
      <w:proofErr w:type="gramStart"/>
      <w:r>
        <w:t>return</w:t>
      </w:r>
      <w:proofErr w:type="gramEnd"/>
      <w:r>
        <w:rPr>
          <w:spacing w:val="-11"/>
        </w:rPr>
        <w:t xml:space="preserve"> </w:t>
      </w:r>
      <w:r>
        <w:t>mobile;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proofErr w:type="gramStart"/>
      <w:r>
        <w:t>int</w:t>
      </w:r>
      <w:proofErr w:type="gramEnd"/>
      <w:r>
        <w:rPr>
          <w:spacing w:val="-14"/>
        </w:rPr>
        <w:t xml:space="preserve"> </w:t>
      </w:r>
      <w:r>
        <w:t>printOnePerm(int</w:t>
      </w:r>
      <w:r>
        <w:rPr>
          <w:spacing w:val="-8"/>
        </w:rPr>
        <w:t xml:space="preserve"> </w:t>
      </w:r>
      <w:r>
        <w:t>a[],</w:t>
      </w:r>
      <w:r>
        <w:rPr>
          <w:spacing w:val="-6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dir[],</w:t>
      </w:r>
      <w:r>
        <w:rPr>
          <w:spacing w:val="-6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n)</w:t>
      </w:r>
    </w:p>
    <w:p w:rsidR="00061F2B" w:rsidRDefault="00BC00EC">
      <w:pPr>
        <w:pStyle w:val="BodyText"/>
        <w:spacing w:before="157"/>
      </w:pPr>
      <w:r>
        <w:rPr>
          <w:w w:val="93"/>
        </w:rPr>
        <w:t>{</w:t>
      </w:r>
    </w:p>
    <w:p w:rsidR="00061F2B" w:rsidRDefault="00BC00EC">
      <w:pPr>
        <w:pStyle w:val="BodyText"/>
        <w:spacing w:before="161" w:line="338" w:lineRule="auto"/>
        <w:ind w:right="5518"/>
      </w:pPr>
      <w:proofErr w:type="gramStart"/>
      <w:r>
        <w:t>int</w:t>
      </w:r>
      <w:proofErr w:type="gramEnd"/>
      <w:r>
        <w:rPr>
          <w:spacing w:val="-5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getMobile(a,</w:t>
      </w:r>
      <w:r>
        <w:rPr>
          <w:spacing w:val="-2"/>
        </w:rPr>
        <w:t xml:space="preserve"> </w:t>
      </w:r>
      <w:r>
        <w:t>dir,</w:t>
      </w:r>
      <w:r>
        <w:rPr>
          <w:spacing w:val="-3"/>
        </w:rPr>
        <w:t xml:space="preserve"> </w:t>
      </w:r>
      <w:r>
        <w:t>n);</w:t>
      </w:r>
      <w:r>
        <w:rPr>
          <w:spacing w:val="-69"/>
        </w:rPr>
        <w:t xml:space="preserve"> </w:t>
      </w:r>
      <w:r>
        <w:t>int</w:t>
      </w:r>
      <w:r>
        <w:rPr>
          <w:spacing w:val="-17"/>
        </w:rPr>
        <w:t xml:space="preserve"> </w:t>
      </w:r>
      <w:r>
        <w:t>pos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searchArr(a,</w:t>
      </w:r>
      <w:r>
        <w:rPr>
          <w:spacing w:val="-9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mobile);</w:t>
      </w:r>
    </w:p>
    <w:p w:rsidR="00061F2B" w:rsidRDefault="00061F2B">
      <w:pPr>
        <w:pStyle w:val="BodyText"/>
        <w:spacing w:before="1"/>
        <w:ind w:left="0"/>
        <w:rPr>
          <w:sz w:val="45"/>
        </w:rPr>
      </w:pPr>
    </w:p>
    <w:p w:rsidR="00061F2B" w:rsidRDefault="00BC00EC">
      <w:pPr>
        <w:pStyle w:val="BodyText"/>
      </w:pPr>
      <w:proofErr w:type="gramStart"/>
      <w:r>
        <w:t>if</w:t>
      </w:r>
      <w:proofErr w:type="gramEnd"/>
      <w:r>
        <w:rPr>
          <w:spacing w:val="-15"/>
        </w:rPr>
        <w:t xml:space="preserve"> </w:t>
      </w:r>
      <w:r>
        <w:t>(dir[a[pos -</w:t>
      </w:r>
      <w:r>
        <w:rPr>
          <w:spacing w:val="-8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RIGHT_TO_LEFT)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061F2B">
      <w:pPr>
        <w:pStyle w:val="BodyText"/>
        <w:spacing w:before="5"/>
        <w:ind w:left="0"/>
        <w:rPr>
          <w:sz w:val="10"/>
        </w:rPr>
      </w:pPr>
    </w:p>
    <w:p w:rsidR="00061F2B" w:rsidRDefault="00BC00EC">
      <w:pPr>
        <w:pStyle w:val="BodyText"/>
        <w:spacing w:before="34" w:line="338" w:lineRule="auto"/>
        <w:ind w:left="244" w:right="7890" w:firstLine="144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"\n");</w:t>
      </w:r>
      <w:r>
        <w:rPr>
          <w:spacing w:val="-70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temp;</w:t>
      </w:r>
    </w:p>
    <w:p w:rsidR="00061F2B" w:rsidRDefault="00BC00EC">
      <w:pPr>
        <w:pStyle w:val="BodyText"/>
        <w:spacing w:before="3"/>
        <w:ind w:left="315"/>
      </w:pPr>
      <w:proofErr w:type="gramStart"/>
      <w:r>
        <w:t>temp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a[pos-1]</w:t>
      </w:r>
      <w:r>
        <w:rPr>
          <w:spacing w:val="-2"/>
        </w:rPr>
        <w:t xml:space="preserve"> </w:t>
      </w:r>
      <w:r>
        <w:t>;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left="315" w:right="6991"/>
      </w:pPr>
      <w:proofErr w:type="gramStart"/>
      <w:r>
        <w:lastRenderedPageBreak/>
        <w:t>a[</w:t>
      </w:r>
      <w:proofErr w:type="gramEnd"/>
      <w:r>
        <w:t>pos-1]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a[pos-2];</w:t>
      </w:r>
      <w:r>
        <w:rPr>
          <w:spacing w:val="-69"/>
        </w:rPr>
        <w:t xml:space="preserve"> </w:t>
      </w:r>
      <w:r>
        <w:t>a[pos-2]=</w:t>
      </w:r>
      <w:r>
        <w:rPr>
          <w:spacing w:val="65"/>
        </w:rPr>
        <w:t xml:space="preserve"> </w:t>
      </w:r>
      <w:r>
        <w:t>temp;</w:t>
      </w:r>
    </w:p>
    <w:p w:rsidR="00061F2B" w:rsidRDefault="00BC00EC">
      <w:pPr>
        <w:pStyle w:val="BodyText"/>
      </w:pPr>
      <w:r>
        <w:rPr>
          <w:w w:val="93"/>
        </w:rPr>
        <w:t>}</w:t>
      </w: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061F2B">
      <w:pPr>
        <w:pStyle w:val="BodyText"/>
        <w:spacing w:before="10"/>
        <w:ind w:left="0"/>
        <w:rPr>
          <w:sz w:val="14"/>
        </w:rPr>
      </w:pPr>
    </w:p>
    <w:p w:rsidR="00061F2B" w:rsidRDefault="00BC00EC">
      <w:pPr>
        <w:pStyle w:val="BodyText"/>
        <w:spacing w:before="35"/>
      </w:pPr>
      <w:proofErr w:type="gramStart"/>
      <w:r>
        <w:t>else</w:t>
      </w:r>
      <w:proofErr w:type="gramEnd"/>
      <w:r>
        <w:rPr>
          <w:spacing w:val="-1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(dir[a[pos</w:t>
      </w:r>
      <w:r>
        <w:rPr>
          <w:spacing w:val="-5"/>
        </w:rPr>
        <w:t xml:space="preserve"> </w:t>
      </w:r>
      <w:r>
        <w:t>- 1]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 ==</w:t>
      </w:r>
      <w:r>
        <w:rPr>
          <w:spacing w:val="-8"/>
        </w:rPr>
        <w:t xml:space="preserve"> </w:t>
      </w:r>
      <w:r>
        <w:t>LEFT_TO_RIGHT)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2" w:line="338" w:lineRule="auto"/>
        <w:ind w:left="315" w:right="8179" w:hanging="216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"\n");</w:t>
      </w:r>
      <w:r>
        <w:rPr>
          <w:spacing w:val="-7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temp;</w:t>
      </w:r>
    </w:p>
    <w:p w:rsidR="00061F2B" w:rsidRDefault="00BC00EC">
      <w:pPr>
        <w:pStyle w:val="BodyText"/>
        <w:spacing w:before="2" w:line="338" w:lineRule="auto"/>
        <w:ind w:left="315" w:right="7250"/>
      </w:pPr>
      <w:proofErr w:type="gramStart"/>
      <w:r>
        <w:t>temp</w:t>
      </w:r>
      <w:proofErr w:type="gramEnd"/>
      <w:r>
        <w:t xml:space="preserve"> = </w:t>
      </w:r>
      <w:r>
        <w:t>a[pos] ;</w:t>
      </w:r>
      <w:r>
        <w:rPr>
          <w:spacing w:val="1"/>
        </w:rPr>
        <w:t xml:space="preserve"> </w:t>
      </w:r>
      <w:r>
        <w:t>a[pos] = a[pos-1];</w:t>
      </w:r>
      <w:r>
        <w:rPr>
          <w:spacing w:val="-71"/>
        </w:rPr>
        <w:t xml:space="preserve"> </w:t>
      </w:r>
      <w:r>
        <w:t>a[pos-1]=</w:t>
      </w:r>
      <w:r>
        <w:rPr>
          <w:spacing w:val="61"/>
        </w:rPr>
        <w:t xml:space="preserve"> </w:t>
      </w:r>
      <w:r>
        <w:t>temp;</w:t>
      </w:r>
    </w:p>
    <w:p w:rsidR="00061F2B" w:rsidRDefault="00BC00EC">
      <w:pPr>
        <w:pStyle w:val="BodyText"/>
        <w:spacing w:before="6"/>
      </w:pPr>
      <w:r>
        <w:rPr>
          <w:w w:val="93"/>
        </w:rPr>
        <w:t>}</w:t>
      </w:r>
    </w:p>
    <w:p w:rsidR="00061F2B" w:rsidRDefault="00BC00EC">
      <w:pPr>
        <w:pStyle w:val="BodyText"/>
        <w:spacing w:before="142"/>
      </w:pPr>
      <w:proofErr w:type="gramStart"/>
      <w:r>
        <w:t>for</w:t>
      </w:r>
      <w:proofErr w:type="gramEnd"/>
      <w:r>
        <w:rPr>
          <w:spacing w:val="-10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:rsidR="00061F2B" w:rsidRDefault="00BC00EC">
      <w:pPr>
        <w:pStyle w:val="BodyText"/>
        <w:spacing w:before="164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if</w:t>
      </w:r>
      <w:proofErr w:type="gramEnd"/>
      <w:r>
        <w:rPr>
          <w:spacing w:val="-14"/>
        </w:rPr>
        <w:t xml:space="preserve"> </w:t>
      </w:r>
      <w:r>
        <w:t>(a[i]</w:t>
      </w:r>
      <w:r>
        <w:rPr>
          <w:spacing w:val="-1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mobile)</w:t>
      </w:r>
    </w:p>
    <w:p w:rsidR="00061F2B" w:rsidRDefault="00BC00EC">
      <w:pPr>
        <w:pStyle w:val="BodyText"/>
        <w:spacing w:before="157"/>
      </w:pPr>
      <w:r>
        <w:rPr>
          <w:w w:val="93"/>
        </w:rPr>
        <w:t>{</w:t>
      </w:r>
    </w:p>
    <w:p w:rsidR="00061F2B" w:rsidRDefault="00BC00EC">
      <w:pPr>
        <w:pStyle w:val="BodyText"/>
        <w:spacing w:before="161" w:line="343" w:lineRule="auto"/>
        <w:ind w:right="5397"/>
      </w:pPr>
      <w:proofErr w:type="gramStart"/>
      <w:r>
        <w:t>if</w:t>
      </w:r>
      <w:proofErr w:type="gramEnd"/>
      <w:r>
        <w:rPr>
          <w:spacing w:val="-15"/>
        </w:rPr>
        <w:t xml:space="preserve"> </w:t>
      </w:r>
      <w:r>
        <w:t>(dir[a[i]</w:t>
      </w:r>
      <w:r>
        <w:rPr>
          <w:spacing w:val="-3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LEFT_TO_RIGHT)</w:t>
      </w:r>
      <w:r>
        <w:rPr>
          <w:spacing w:val="-70"/>
        </w:rPr>
        <w:t xml:space="preserve"> </w:t>
      </w:r>
      <w:r>
        <w:t>dir[a[i]</w:t>
      </w:r>
      <w:r>
        <w:rPr>
          <w:spacing w:val="-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RIGHT_TO_LEFT;</w:t>
      </w:r>
    </w:p>
    <w:p w:rsidR="00061F2B" w:rsidRDefault="00BC00EC">
      <w:pPr>
        <w:pStyle w:val="BodyText"/>
        <w:spacing w:line="333" w:lineRule="auto"/>
        <w:ind w:right="4810"/>
      </w:pPr>
      <w:proofErr w:type="gramStart"/>
      <w:r>
        <w:t>else</w:t>
      </w:r>
      <w:proofErr w:type="gramEnd"/>
      <w:r>
        <w:rPr>
          <w:spacing w:val="-11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(dir[a[i]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RIGHT_TO_LEFT)</w:t>
      </w:r>
      <w:r>
        <w:rPr>
          <w:spacing w:val="-69"/>
        </w:rPr>
        <w:t xml:space="preserve"> </w:t>
      </w:r>
      <w:r>
        <w:t>dir[a[i]</w:t>
      </w:r>
      <w:r>
        <w:rPr>
          <w:spacing w:val="-8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</w:t>
      </w:r>
      <w:r>
        <w:rPr>
          <w:spacing w:val="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LEFT_TO_RIGHT;</w:t>
      </w:r>
    </w:p>
    <w:p w:rsidR="00061F2B" w:rsidRDefault="00BC00EC">
      <w:pPr>
        <w:pStyle w:val="BodyText"/>
        <w:spacing w:line="389" w:lineRule="exact"/>
      </w:pPr>
      <w:r>
        <w:rPr>
          <w:w w:val="93"/>
        </w:rPr>
        <w:t>}</w:t>
      </w:r>
    </w:p>
    <w:p w:rsidR="00061F2B" w:rsidRDefault="00BC00EC">
      <w:pPr>
        <w:pStyle w:val="BodyText"/>
        <w:spacing w:before="158"/>
      </w:pPr>
      <w:r>
        <w:rPr>
          <w:w w:val="93"/>
        </w:rPr>
        <w:t>}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right="6077"/>
      </w:pPr>
      <w:proofErr w:type="gramStart"/>
      <w:r>
        <w:lastRenderedPageBreak/>
        <w:t>for</w:t>
      </w:r>
      <w:proofErr w:type="gramEnd"/>
      <w:r>
        <w:rPr>
          <w:spacing w:val="-12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n;</w:t>
      </w:r>
      <w:r>
        <w:rPr>
          <w:spacing w:val="-5"/>
        </w:rPr>
        <w:t xml:space="preserve"> </w:t>
      </w:r>
      <w:r>
        <w:t>i++)</w:t>
      </w:r>
      <w:r>
        <w:rPr>
          <w:spacing w:val="-6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%d", a[i]);</w:t>
      </w:r>
    </w:p>
    <w:p w:rsidR="00061F2B" w:rsidRDefault="00061F2B">
      <w:pPr>
        <w:pStyle w:val="BodyText"/>
        <w:spacing w:before="5"/>
        <w:ind w:left="0"/>
        <w:rPr>
          <w:sz w:val="44"/>
        </w:rPr>
      </w:pPr>
    </w:p>
    <w:p w:rsidR="00061F2B" w:rsidRDefault="00BC00EC">
      <w:pPr>
        <w:pStyle w:val="BodyText"/>
        <w:spacing w:before="1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proofErr w:type="gramStart"/>
      <w:r>
        <w:t>int</w:t>
      </w:r>
      <w:proofErr w:type="gramEnd"/>
      <w:r>
        <w:rPr>
          <w:spacing w:val="-8"/>
        </w:rPr>
        <w:t xml:space="preserve"> </w:t>
      </w:r>
      <w:r>
        <w:t>fact(int</w:t>
      </w:r>
      <w:r>
        <w:rPr>
          <w:spacing w:val="-8"/>
        </w:rPr>
        <w:t xml:space="preserve"> </w:t>
      </w:r>
      <w:r>
        <w:t>n)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2" w:line="338" w:lineRule="auto"/>
        <w:ind w:right="8175"/>
      </w:pPr>
      <w:proofErr w:type="gramStart"/>
      <w:r>
        <w:rPr>
          <w:spacing w:val="-2"/>
        </w:rPr>
        <w:t>int</w:t>
      </w:r>
      <w:proofErr w:type="gramEnd"/>
      <w:r>
        <w:rPr>
          <w:spacing w:val="-16"/>
        </w:rPr>
        <w:t xml:space="preserve"> </w:t>
      </w:r>
      <w:r>
        <w:rPr>
          <w:spacing w:val="-2"/>
        </w:rPr>
        <w:t>res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1;</w:t>
      </w:r>
      <w:r>
        <w:rPr>
          <w:spacing w:val="-69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i;</w:t>
      </w:r>
    </w:p>
    <w:p w:rsidR="00061F2B" w:rsidRDefault="00BC00EC">
      <w:pPr>
        <w:pStyle w:val="BodyText"/>
        <w:spacing w:before="2" w:line="336" w:lineRule="auto"/>
        <w:ind w:right="7170"/>
      </w:pP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n;</w:t>
      </w:r>
      <w:r>
        <w:rPr>
          <w:spacing w:val="-5"/>
        </w:rPr>
        <w:t xml:space="preserve"> </w:t>
      </w:r>
      <w:r>
        <w:t>i++)</w:t>
      </w:r>
      <w:r>
        <w:rPr>
          <w:spacing w:val="-69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i;</w:t>
      </w:r>
    </w:p>
    <w:p w:rsidR="00061F2B" w:rsidRDefault="00BC00EC">
      <w:pPr>
        <w:pStyle w:val="BodyText"/>
        <w:spacing w:before="1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r>
        <w:t>res;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57"/>
      </w:pPr>
      <w:proofErr w:type="gramStart"/>
      <w:r>
        <w:t>void</w:t>
      </w:r>
      <w:proofErr w:type="gramEnd"/>
      <w:r>
        <w:rPr>
          <w:spacing w:val="-14"/>
        </w:rPr>
        <w:t xml:space="preserve"> </w:t>
      </w:r>
      <w:r>
        <w:t>printPermutation(int</w:t>
      </w:r>
      <w:r>
        <w:rPr>
          <w:spacing w:val="-13"/>
        </w:rPr>
        <w:t xml:space="preserve"> </w:t>
      </w:r>
      <w:r>
        <w:t>n)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5"/>
        <w:ind w:left="0"/>
        <w:rPr>
          <w:sz w:val="26"/>
        </w:rPr>
      </w:pPr>
    </w:p>
    <w:p w:rsidR="00061F2B" w:rsidRDefault="00BC00EC">
      <w:pPr>
        <w:pStyle w:val="BodyText"/>
        <w:spacing w:line="338" w:lineRule="auto"/>
        <w:ind w:right="8409"/>
      </w:pPr>
      <w:proofErr w:type="gramStart"/>
      <w:r>
        <w:t>int</w:t>
      </w:r>
      <w:proofErr w:type="gramEnd"/>
      <w:r>
        <w:t xml:space="preserve"> a[n];</w:t>
      </w:r>
      <w:r>
        <w:rPr>
          <w:spacing w:val="1"/>
        </w:rPr>
        <w:t xml:space="preserve"> </w:t>
      </w:r>
      <w:r>
        <w:rPr>
          <w:w w:val="95"/>
        </w:rPr>
        <w:t>int</w:t>
      </w:r>
      <w:r>
        <w:rPr>
          <w:spacing w:val="4"/>
          <w:w w:val="95"/>
        </w:rPr>
        <w:t xml:space="preserve"> </w:t>
      </w:r>
      <w:r>
        <w:rPr>
          <w:w w:val="95"/>
        </w:rPr>
        <w:t>dir[n];</w:t>
      </w:r>
    </w:p>
    <w:p w:rsidR="00061F2B" w:rsidRDefault="00BC00EC">
      <w:pPr>
        <w:pStyle w:val="BodyText"/>
        <w:spacing w:before="3"/>
        <w:ind w:left="388"/>
      </w:pPr>
      <w:proofErr w:type="gramStart"/>
      <w:r>
        <w:t>printf(</w:t>
      </w:r>
      <w:proofErr w:type="gramEnd"/>
      <w:r>
        <w:t>"\n</w:t>
      </w:r>
      <w:r>
        <w:t>");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8"/>
        <w:ind w:left="0"/>
        <w:rPr>
          <w:sz w:val="25"/>
        </w:rPr>
      </w:pPr>
    </w:p>
    <w:p w:rsidR="00061F2B" w:rsidRDefault="00BC00EC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61F2B" w:rsidRDefault="00BC00EC">
      <w:pPr>
        <w:pStyle w:val="BodyText"/>
        <w:spacing w:before="161"/>
      </w:pPr>
      <w:proofErr w:type="gramStart"/>
      <w:r>
        <w:t>for</w:t>
      </w:r>
      <w:proofErr w:type="gramEnd"/>
      <w:r>
        <w:rPr>
          <w:spacing w:val="-10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:rsidR="00061F2B" w:rsidRDefault="00BC00EC">
      <w:pPr>
        <w:pStyle w:val="BodyText"/>
        <w:spacing w:before="162"/>
      </w:pPr>
      <w:r>
        <w:rPr>
          <w:w w:val="93"/>
        </w:rPr>
        <w:t>{</w:t>
      </w:r>
    </w:p>
    <w:p w:rsidR="00061F2B" w:rsidRDefault="00BC00EC">
      <w:pPr>
        <w:pStyle w:val="BodyText"/>
        <w:spacing w:before="156"/>
      </w:pPr>
      <w:proofErr w:type="gramStart"/>
      <w:r>
        <w:t>a[</w:t>
      </w:r>
      <w:proofErr w:type="gramEnd"/>
      <w:r>
        <w:t>i]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1;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right="7146"/>
      </w:pPr>
      <w:proofErr w:type="gramStart"/>
      <w:r>
        <w:lastRenderedPageBreak/>
        <w:t>printf(</w:t>
      </w:r>
      <w:proofErr w:type="gramEnd"/>
      <w:r>
        <w:t>"%d</w:t>
      </w:r>
      <w:r>
        <w:rPr>
          <w:spacing w:val="-14"/>
        </w:rPr>
        <w:t xml:space="preserve"> </w:t>
      </w:r>
      <w:r>
        <w:t>\n",</w:t>
      </w:r>
      <w:r>
        <w:rPr>
          <w:spacing w:val="-11"/>
        </w:rPr>
        <w:t xml:space="preserve"> </w:t>
      </w:r>
      <w:r>
        <w:t>a[i]);</w:t>
      </w:r>
      <w:r>
        <w:rPr>
          <w:spacing w:val="-69"/>
        </w:rPr>
        <w:t xml:space="preserve"> </w:t>
      </w:r>
      <w:r>
        <w:t>printf("\n");</w:t>
      </w:r>
    </w:p>
    <w:p w:rsidR="00061F2B" w:rsidRDefault="00BC00EC">
      <w:pPr>
        <w:pStyle w:val="BodyText"/>
      </w:pPr>
      <w:r>
        <w:rPr>
          <w:w w:val="93"/>
        </w:rPr>
        <w:t>}</w:t>
      </w:r>
    </w:p>
    <w:p w:rsidR="00061F2B" w:rsidRDefault="00BC00EC">
      <w:pPr>
        <w:pStyle w:val="BodyText"/>
        <w:spacing w:before="152"/>
      </w:pPr>
      <w:proofErr w:type="gramStart"/>
      <w:r>
        <w:t>printf(</w:t>
      </w:r>
      <w:proofErr w:type="gramEnd"/>
      <w:r>
        <w:t>"\n");</w:t>
      </w:r>
    </w:p>
    <w:p w:rsidR="00061F2B" w:rsidRDefault="00BC00EC">
      <w:pPr>
        <w:pStyle w:val="BodyText"/>
        <w:spacing w:before="161" w:line="338" w:lineRule="auto"/>
        <w:ind w:right="6643"/>
      </w:pPr>
      <w:proofErr w:type="gramStart"/>
      <w:r>
        <w:t>for</w:t>
      </w:r>
      <w:proofErr w:type="gramEnd"/>
      <w:r>
        <w:t xml:space="preserve"> (int i = 0; i &lt; n; i++)</w:t>
      </w:r>
      <w:r>
        <w:rPr>
          <w:spacing w:val="1"/>
        </w:rPr>
        <w:t xml:space="preserve"> </w:t>
      </w:r>
      <w:r>
        <w:t>dir[i]</w:t>
      </w:r>
      <w:r>
        <w:rPr>
          <w:spacing w:val="-10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RIGHT_TO_LEFT;</w:t>
      </w:r>
    </w:p>
    <w:p w:rsidR="00061F2B" w:rsidRDefault="00BC00EC">
      <w:pPr>
        <w:pStyle w:val="BodyText"/>
        <w:spacing w:before="8"/>
      </w:pPr>
      <w:proofErr w:type="gramStart"/>
      <w:r>
        <w:t>for</w:t>
      </w:r>
      <w:proofErr w:type="gramEnd"/>
      <w:r>
        <w:rPr>
          <w:spacing w:val="-11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fact(n);</w:t>
      </w:r>
      <w:r>
        <w:rPr>
          <w:spacing w:val="-2"/>
        </w:rPr>
        <w:t xml:space="preserve"> </w:t>
      </w:r>
      <w:r>
        <w:t>i++)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7"/>
        <w:ind w:left="0"/>
        <w:rPr>
          <w:sz w:val="25"/>
        </w:rPr>
      </w:pPr>
    </w:p>
    <w:p w:rsidR="00061F2B" w:rsidRDefault="00BC00EC">
      <w:pPr>
        <w:pStyle w:val="BodyText"/>
        <w:spacing w:before="1" w:line="338" w:lineRule="auto"/>
        <w:ind w:right="6643"/>
      </w:pPr>
      <w:proofErr w:type="gramStart"/>
      <w:r>
        <w:rPr>
          <w:spacing w:val="-1"/>
        </w:rPr>
        <w:t>printOnePerm(</w:t>
      </w:r>
      <w:proofErr w:type="gramEnd"/>
      <w:r>
        <w:rPr>
          <w:spacing w:val="-1"/>
        </w:rPr>
        <w:t>a,</w:t>
      </w:r>
      <w:r>
        <w:rPr>
          <w:spacing w:val="-12"/>
        </w:rPr>
        <w:t xml:space="preserve"> </w:t>
      </w:r>
      <w:r>
        <w:t>dir,</w:t>
      </w:r>
      <w:r>
        <w:rPr>
          <w:spacing w:val="-14"/>
        </w:rPr>
        <w:t xml:space="preserve"> </w:t>
      </w:r>
      <w:r>
        <w:t>n);</w:t>
      </w:r>
      <w:r>
        <w:rPr>
          <w:spacing w:val="-69"/>
        </w:rPr>
        <w:t xml:space="preserve"> </w:t>
      </w:r>
      <w:r>
        <w:t>printf("\n");</w:t>
      </w:r>
    </w:p>
    <w:p w:rsidR="00061F2B" w:rsidRDefault="00BC00EC">
      <w:pPr>
        <w:pStyle w:val="BodyText"/>
      </w:pPr>
      <w:r>
        <w:rPr>
          <w:w w:val="93"/>
        </w:rPr>
        <w:t>}</w:t>
      </w:r>
    </w:p>
    <w:p w:rsidR="00061F2B" w:rsidRDefault="00BC00EC">
      <w:pPr>
        <w:pStyle w:val="BodyText"/>
        <w:spacing w:before="159"/>
      </w:pPr>
      <w:proofErr w:type="gramStart"/>
      <w:r>
        <w:t>int</w:t>
      </w:r>
      <w:proofErr w:type="gramEnd"/>
      <w:r>
        <w:rPr>
          <w:spacing w:val="-14"/>
        </w:rPr>
        <w:t xml:space="preserve"> </w:t>
      </w:r>
      <w:r>
        <w:t>main()</w:t>
      </w:r>
    </w:p>
    <w:p w:rsidR="00061F2B" w:rsidRDefault="00BC00EC">
      <w:pPr>
        <w:pStyle w:val="BodyText"/>
        <w:spacing w:before="156"/>
      </w:pPr>
      <w:r>
        <w:rPr>
          <w:w w:val="93"/>
        </w:rPr>
        <w:t>{</w:t>
      </w:r>
    </w:p>
    <w:p w:rsidR="00061F2B" w:rsidRDefault="00BC00EC">
      <w:pPr>
        <w:pStyle w:val="BodyText"/>
        <w:spacing w:before="162"/>
      </w:pPr>
      <w:proofErr w:type="gramStart"/>
      <w:r>
        <w:t>int</w:t>
      </w:r>
      <w:proofErr w:type="gramEnd"/>
      <w:r>
        <w:rPr>
          <w:spacing w:val="-8"/>
        </w:rPr>
        <w:t xml:space="preserve"> </w:t>
      </w:r>
      <w:r>
        <w:t>n;</w:t>
      </w:r>
    </w:p>
    <w:p w:rsidR="00061F2B" w:rsidRDefault="00BC00EC">
      <w:pPr>
        <w:pStyle w:val="BodyText"/>
        <w:spacing w:before="161" w:line="338" w:lineRule="auto"/>
        <w:ind w:right="5295"/>
      </w:pPr>
      <w:proofErr w:type="gramStart"/>
      <w:r>
        <w:t>printf(</w:t>
      </w:r>
      <w:proofErr w:type="gramEnd"/>
      <w:r>
        <w:t>"\n</w:t>
      </w:r>
      <w:r>
        <w:rPr>
          <w:spacing w:val="-11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n:N");</w:t>
      </w:r>
      <w:r>
        <w:rPr>
          <w:spacing w:val="-69"/>
        </w:rPr>
        <w:t xml:space="preserve"> </w:t>
      </w:r>
      <w:r>
        <w:t>scanf("%d",&amp;n);</w:t>
      </w:r>
    </w:p>
    <w:p w:rsidR="00061F2B" w:rsidRDefault="00BC00EC">
      <w:pPr>
        <w:pStyle w:val="BodyText"/>
        <w:spacing w:line="338" w:lineRule="auto"/>
        <w:ind w:right="7025"/>
      </w:pPr>
      <w:proofErr w:type="gramStart"/>
      <w:r>
        <w:t>printf(</w:t>
      </w:r>
      <w:proofErr w:type="gramEnd"/>
      <w:r>
        <w:t>"\n");</w:t>
      </w:r>
      <w:r>
        <w:rPr>
          <w:spacing w:val="1"/>
        </w:rPr>
        <w:t xml:space="preserve"> </w:t>
      </w:r>
      <w:r>
        <w:rPr>
          <w:spacing w:val="-1"/>
        </w:rPr>
        <w:t>printPermutation(n);</w:t>
      </w:r>
      <w:r>
        <w:rPr>
          <w:spacing w:val="-70"/>
        </w:rPr>
        <w:t xml:space="preserve"> </w:t>
      </w:r>
      <w:r>
        <w:t>printf("\n");</w:t>
      </w:r>
    </w:p>
    <w:p w:rsidR="00061F2B" w:rsidRDefault="00BC00EC">
      <w:pPr>
        <w:pStyle w:val="BodyText"/>
        <w:spacing w:before="1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r>
        <w:t>0;</w:t>
      </w:r>
    </w:p>
    <w:p w:rsidR="00061F2B" w:rsidRDefault="00BC00EC">
      <w:pPr>
        <w:pStyle w:val="BodyText"/>
        <w:spacing w:before="154"/>
      </w:pPr>
      <w:r>
        <w:rPr>
          <w:w w:val="93"/>
        </w:rPr>
        <w:t>}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spacing w:before="1"/>
        <w:ind w:left="100"/>
        <w:rPr>
          <w:b/>
          <w:sz w:val="36"/>
        </w:rPr>
      </w:pPr>
      <w:r>
        <w:rPr>
          <w:b/>
          <w:sz w:val="36"/>
        </w:rPr>
        <w:lastRenderedPageBreak/>
        <w:t>Output:</w:t>
      </w:r>
    </w:p>
    <w:p w:rsidR="00061F2B" w:rsidRDefault="00BC00EC">
      <w:pPr>
        <w:pStyle w:val="BodyText"/>
        <w:spacing w:before="8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611495" cy="316420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08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9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2620"/>
      </w:pPr>
      <w:r>
        <w:lastRenderedPageBreak/>
        <w:t>LAB</w:t>
      </w:r>
      <w:r>
        <w:rPr>
          <w:spacing w:val="-9"/>
        </w:rPr>
        <w:t xml:space="preserve"> </w:t>
      </w:r>
      <w:r>
        <w:t>PROGRAM-08</w:t>
      </w:r>
    </w:p>
    <w:p w:rsidR="00061F2B" w:rsidRDefault="00BC00EC">
      <w:pPr>
        <w:pStyle w:val="Heading2"/>
        <w:spacing w:before="155"/>
        <w:ind w:right="510"/>
      </w:pPr>
      <w:r>
        <w:t>Sort a given set of N integer elements using Merge Sort technique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taken.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taken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sort.</w:t>
      </w:r>
    </w:p>
    <w:p w:rsidR="00061F2B" w:rsidRDefault="00BC00EC">
      <w:pPr>
        <w:pStyle w:val="BodyText"/>
        <w:spacing w:before="162" w:line="338" w:lineRule="auto"/>
        <w:ind w:right="6844"/>
      </w:pPr>
      <w:r>
        <w:t>#include&lt;stdio.h&gt;</w:t>
      </w:r>
      <w:r>
        <w:rPr>
          <w:spacing w:val="1"/>
        </w:rPr>
        <w:t xml:space="preserve"> </w:t>
      </w:r>
      <w:r>
        <w:t>#includ</w:t>
      </w:r>
      <w:r>
        <w:t>e&lt;time.h&gt;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rPr>
          <w:w w:val="95"/>
        </w:rPr>
        <w:t>void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split(</w:t>
      </w:r>
      <w:proofErr w:type="gramEnd"/>
      <w:r>
        <w:rPr>
          <w:w w:val="95"/>
        </w:rPr>
        <w:t>int[],int,int);</w:t>
      </w:r>
    </w:p>
    <w:p w:rsidR="00061F2B" w:rsidRDefault="00BC00EC">
      <w:pPr>
        <w:pStyle w:val="BodyText"/>
        <w:spacing w:line="338" w:lineRule="auto"/>
        <w:ind w:right="5885"/>
      </w:pPr>
      <w:proofErr w:type="gramStart"/>
      <w:r>
        <w:rPr>
          <w:spacing w:val="-1"/>
        </w:rPr>
        <w:t>void</w:t>
      </w:r>
      <w:proofErr w:type="gramEnd"/>
      <w:r>
        <w:rPr>
          <w:spacing w:val="-1"/>
        </w:rPr>
        <w:t xml:space="preserve"> combine(int[],int,int,int);</w:t>
      </w:r>
      <w:r>
        <w:rPr>
          <w:spacing w:val="-70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w:rsidR="00061F2B" w:rsidRDefault="00BC00EC">
      <w:pPr>
        <w:pStyle w:val="BodyText"/>
      </w:pPr>
      <w:r>
        <w:rPr>
          <w:w w:val="93"/>
        </w:rPr>
        <w:t>{</w:t>
      </w:r>
    </w:p>
    <w:p w:rsidR="00061F2B" w:rsidRDefault="00BC00EC">
      <w:pPr>
        <w:pStyle w:val="BodyText"/>
        <w:spacing w:before="155" w:line="338" w:lineRule="auto"/>
        <w:ind w:right="6235"/>
      </w:pPr>
      <w:proofErr w:type="gramStart"/>
      <w:r>
        <w:t>int</w:t>
      </w:r>
      <w:proofErr w:type="gramEnd"/>
      <w:r>
        <w:rPr>
          <w:spacing w:val="-19"/>
        </w:rPr>
        <w:t xml:space="preserve"> </w:t>
      </w:r>
      <w:r>
        <w:t>a[15000],n,</w:t>
      </w:r>
      <w:r>
        <w:rPr>
          <w:spacing w:val="-8"/>
        </w:rPr>
        <w:t xml:space="preserve"> </w:t>
      </w:r>
      <w:r>
        <w:t>i,j,ch,</w:t>
      </w:r>
      <w:r>
        <w:rPr>
          <w:spacing w:val="-11"/>
        </w:rPr>
        <w:t xml:space="preserve"> </w:t>
      </w:r>
      <w:r>
        <w:t>temp;</w:t>
      </w:r>
      <w:r>
        <w:rPr>
          <w:spacing w:val="-69"/>
        </w:rPr>
        <w:t xml:space="preserve"> </w:t>
      </w:r>
      <w:r>
        <w:t>clock_t</w:t>
      </w:r>
      <w:r>
        <w:rPr>
          <w:spacing w:val="-3"/>
        </w:rPr>
        <w:t xml:space="preserve"> </w:t>
      </w:r>
      <w:r>
        <w:t>start,end;</w:t>
      </w:r>
    </w:p>
    <w:p w:rsidR="00061F2B" w:rsidRDefault="00BC00EC">
      <w:pPr>
        <w:pStyle w:val="BodyText"/>
        <w:spacing w:before="2"/>
      </w:pPr>
      <w:proofErr w:type="gramStart"/>
      <w:r>
        <w:t>while(</w:t>
      </w:r>
      <w:proofErr w:type="gramEnd"/>
      <w:r>
        <w:t>1)</w:t>
      </w:r>
    </w:p>
    <w:p w:rsidR="00061F2B" w:rsidRDefault="00BC00EC">
      <w:pPr>
        <w:pStyle w:val="BodyText"/>
        <w:spacing w:before="152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printf(</w:t>
      </w:r>
      <w:proofErr w:type="gramEnd"/>
      <w:r>
        <w:t>"\n1:For</w:t>
      </w:r>
      <w:r>
        <w:rPr>
          <w:spacing w:val="-8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elements");</w:t>
      </w:r>
    </w:p>
    <w:p w:rsidR="00061F2B" w:rsidRDefault="00BC00EC">
      <w:pPr>
        <w:pStyle w:val="BodyText"/>
        <w:spacing w:before="157"/>
        <w:ind w:right="408"/>
      </w:pPr>
      <w:proofErr w:type="gramStart"/>
      <w:r>
        <w:t>printf(</w:t>
      </w:r>
      <w:proofErr w:type="gramEnd"/>
      <w:r>
        <w:t>"\n2:To</w:t>
      </w:r>
      <w:r>
        <w:rPr>
          <w:spacing w:val="-14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sorting</w:t>
      </w:r>
      <w:r>
        <w:rPr>
          <w:spacing w:val="-7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elements</w:t>
      </w:r>
      <w:r>
        <w:rPr>
          <w:spacing w:val="-11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14500");</w:t>
      </w:r>
    </w:p>
    <w:p w:rsidR="00061F2B" w:rsidRDefault="00BC00EC">
      <w:pPr>
        <w:pStyle w:val="BodyText"/>
        <w:spacing w:before="164" w:line="338" w:lineRule="auto"/>
        <w:ind w:right="5848"/>
      </w:pPr>
      <w:proofErr w:type="gramStart"/>
      <w:r>
        <w:t>printf(</w:t>
      </w:r>
      <w:proofErr w:type="gramEnd"/>
      <w:r>
        <w:t>"\n3:To exit");</w:t>
      </w:r>
      <w:r>
        <w:rPr>
          <w:spacing w:val="1"/>
        </w:rPr>
        <w:t xml:space="preserve"> </w:t>
      </w:r>
      <w:r>
        <w:rPr>
          <w:spacing w:val="-1"/>
        </w:rPr>
        <w:t>printf("\nEnter</w:t>
      </w:r>
      <w:r>
        <w:rPr>
          <w:spacing w:val="-17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choice:");</w:t>
      </w:r>
      <w:r>
        <w:rPr>
          <w:spacing w:val="-69"/>
        </w:rPr>
        <w:t xml:space="preserve"> </w:t>
      </w:r>
      <w:r>
        <w:t>scanf("%d",&amp;ch);</w:t>
      </w:r>
    </w:p>
    <w:p w:rsidR="00061F2B" w:rsidRDefault="00BC00EC">
      <w:pPr>
        <w:pStyle w:val="BodyText"/>
        <w:spacing w:before="4"/>
      </w:pPr>
      <w:proofErr w:type="gramStart"/>
      <w:r>
        <w:t>switch(</w:t>
      </w:r>
      <w:proofErr w:type="gramEnd"/>
      <w:r>
        <w:t>ch)</w:t>
      </w:r>
    </w:p>
    <w:p w:rsidR="00061F2B" w:rsidRDefault="00BC00EC">
      <w:pPr>
        <w:pStyle w:val="BodyText"/>
        <w:spacing w:before="152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case</w:t>
      </w:r>
      <w:proofErr w:type="gramEnd"/>
      <w:r>
        <w:rPr>
          <w:spacing w:val="-11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elements:");</w:t>
      </w:r>
    </w:p>
    <w:p w:rsidR="00061F2B" w:rsidRDefault="00061F2B">
      <w:p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061F2B">
      <w:pPr>
        <w:pStyle w:val="BodyText"/>
        <w:ind w:left="0"/>
        <w:rPr>
          <w:sz w:val="20"/>
        </w:rPr>
      </w:pPr>
    </w:p>
    <w:p w:rsidR="00061F2B" w:rsidRDefault="00061F2B">
      <w:pPr>
        <w:pStyle w:val="BodyText"/>
        <w:spacing w:before="2"/>
        <w:ind w:left="0"/>
        <w:rPr>
          <w:sz w:val="17"/>
        </w:rPr>
      </w:pPr>
    </w:p>
    <w:p w:rsidR="00061F2B" w:rsidRDefault="00BC00EC">
      <w:pPr>
        <w:pStyle w:val="BodyText"/>
        <w:spacing w:before="34"/>
      </w:pPr>
      <w:proofErr w:type="gramStart"/>
      <w:r>
        <w:t>scanf(</w:t>
      </w:r>
      <w:proofErr w:type="gramEnd"/>
      <w:r>
        <w:t>"%d",&amp;n);</w:t>
      </w:r>
    </w:p>
    <w:p w:rsidR="00061F2B" w:rsidRDefault="00BC00EC">
      <w:pPr>
        <w:pStyle w:val="BodyText"/>
        <w:spacing w:before="164" w:line="338" w:lineRule="auto"/>
        <w:ind w:right="3760"/>
      </w:pPr>
      <w:proofErr w:type="gramStart"/>
      <w:r>
        <w:rPr>
          <w:w w:val="95"/>
        </w:rPr>
        <w:t>printf(</w:t>
      </w:r>
      <w:proofErr w:type="gramEnd"/>
      <w:r>
        <w:rPr>
          <w:w w:val="95"/>
        </w:rPr>
        <w:t>"\nEnter</w:t>
      </w:r>
      <w:r>
        <w:rPr>
          <w:spacing w:val="60"/>
          <w:w w:val="95"/>
        </w:rPr>
        <w:t xml:space="preserve"> </w:t>
      </w:r>
      <w:r>
        <w:rPr>
          <w:w w:val="95"/>
        </w:rPr>
        <w:t>array</w:t>
      </w:r>
      <w:r>
        <w:rPr>
          <w:spacing w:val="20"/>
          <w:w w:val="95"/>
        </w:rPr>
        <w:t xml:space="preserve"> </w:t>
      </w:r>
      <w:r>
        <w:rPr>
          <w:w w:val="95"/>
        </w:rPr>
        <w:t>elements:");</w:t>
      </w:r>
      <w:r>
        <w:rPr>
          <w:spacing w:val="-66"/>
          <w:w w:val="95"/>
        </w:rPr>
        <w:t xml:space="preserve"> </w:t>
      </w:r>
      <w:r>
        <w:t>for(i=0;i&lt;n;i++)</w:t>
      </w:r>
    </w:p>
    <w:p w:rsidR="00061F2B" w:rsidRDefault="00BC00EC">
      <w:pPr>
        <w:pStyle w:val="BodyText"/>
        <w:spacing w:before="5"/>
      </w:pPr>
      <w:r>
        <w:rPr>
          <w:w w:val="93"/>
        </w:rPr>
        <w:t>{</w:t>
      </w:r>
    </w:p>
    <w:p w:rsidR="00061F2B" w:rsidRDefault="00BC00EC">
      <w:pPr>
        <w:pStyle w:val="BodyText"/>
        <w:spacing w:before="152"/>
      </w:pPr>
      <w:proofErr w:type="gramStart"/>
      <w:r>
        <w:t>scanf(</w:t>
      </w:r>
      <w:proofErr w:type="gramEnd"/>
      <w:r>
        <w:t>"%d",&amp;a[i]);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61" w:line="338" w:lineRule="auto"/>
        <w:ind w:right="8020"/>
        <w:jc w:val="both"/>
      </w:pPr>
      <w:proofErr w:type="gramStart"/>
      <w:r>
        <w:t>start=</w:t>
      </w:r>
      <w:proofErr w:type="gramEnd"/>
      <w:r>
        <w:t>clock();</w:t>
      </w:r>
      <w:r>
        <w:rPr>
          <w:spacing w:val="-70"/>
        </w:rPr>
        <w:t xml:space="preserve"> </w:t>
      </w:r>
      <w:r>
        <w:rPr>
          <w:spacing w:val="-1"/>
        </w:rPr>
        <w:t>split(a,0,n-1);</w:t>
      </w:r>
      <w:r>
        <w:rPr>
          <w:spacing w:val="-70"/>
        </w:rPr>
        <w:t xml:space="preserve"> </w:t>
      </w:r>
      <w:r>
        <w:t>end=clock();</w:t>
      </w:r>
    </w:p>
    <w:p w:rsidR="00061F2B" w:rsidRDefault="00BC00EC">
      <w:pPr>
        <w:pStyle w:val="BodyText"/>
        <w:spacing w:line="338" w:lineRule="auto"/>
        <w:ind w:right="6245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"\nSorted</w:t>
      </w:r>
      <w:r>
        <w:rPr>
          <w:spacing w:val="-16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is:");</w:t>
      </w:r>
      <w:r>
        <w:rPr>
          <w:spacing w:val="-69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printf("%d\t",a[i]);</w:t>
      </w:r>
    </w:p>
    <w:p w:rsidR="00061F2B" w:rsidRDefault="00061F2B">
      <w:pPr>
        <w:pStyle w:val="BodyText"/>
        <w:spacing w:before="1"/>
        <w:ind w:left="0"/>
        <w:rPr>
          <w:sz w:val="44"/>
        </w:rPr>
      </w:pPr>
    </w:p>
    <w:p w:rsidR="00061F2B" w:rsidRDefault="00BC00EC">
      <w:pPr>
        <w:pStyle w:val="BodyText"/>
      </w:pPr>
      <w:proofErr w:type="gramStart"/>
      <w:r>
        <w:t>printf(</w:t>
      </w:r>
      <w:proofErr w:type="gramEnd"/>
      <w:r>
        <w:t>"\n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%f</w:t>
      </w:r>
      <w:r>
        <w:rPr>
          <w:spacing w:val="-4"/>
        </w:rPr>
        <w:t xml:space="preserve"> </w:t>
      </w:r>
      <w:r>
        <w:t>Secs",n,</w:t>
      </w:r>
      <w:r>
        <w:rPr>
          <w:spacing w:val="1"/>
        </w:rPr>
        <w:t xml:space="preserve"> </w:t>
      </w:r>
      <w:r>
        <w:t>(((double)(end-</w:t>
      </w:r>
      <w:r>
        <w:rPr>
          <w:spacing w:val="-70"/>
        </w:rPr>
        <w:t xml:space="preserve"> </w:t>
      </w:r>
      <w:r>
        <w:t>start))/CLOCKS_PER_SEC));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3"/>
        <w:ind w:left="0"/>
        <w:rPr>
          <w:sz w:val="26"/>
        </w:rPr>
      </w:pPr>
    </w:p>
    <w:p w:rsidR="00061F2B" w:rsidRDefault="00BC00EC">
      <w:pPr>
        <w:pStyle w:val="BodyText"/>
        <w:spacing w:before="1"/>
      </w:pPr>
      <w:proofErr w:type="gramStart"/>
      <w:r>
        <w:t>break</w:t>
      </w:r>
      <w:proofErr w:type="gramEnd"/>
      <w:r>
        <w:t>;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7"/>
        <w:ind w:left="0"/>
        <w:rPr>
          <w:sz w:val="26"/>
        </w:rPr>
      </w:pPr>
    </w:p>
    <w:p w:rsidR="00061F2B" w:rsidRDefault="00BC00EC">
      <w:pPr>
        <w:pStyle w:val="BodyText"/>
        <w:spacing w:line="338" w:lineRule="auto"/>
        <w:ind w:right="8826"/>
      </w:pPr>
      <w:proofErr w:type="gramStart"/>
      <w:r>
        <w:t>case</w:t>
      </w:r>
      <w:proofErr w:type="gramEnd"/>
      <w:r>
        <w:t xml:space="preserve"> 2:</w:t>
      </w:r>
      <w:r>
        <w:rPr>
          <w:spacing w:val="-70"/>
        </w:rPr>
        <w:t xml:space="preserve"> </w:t>
      </w:r>
      <w:r>
        <w:rPr>
          <w:spacing w:val="-1"/>
        </w:rPr>
        <w:t>n=500;</w:t>
      </w:r>
    </w:p>
    <w:p w:rsidR="00061F2B" w:rsidRDefault="00BC00EC">
      <w:pPr>
        <w:pStyle w:val="BodyText"/>
        <w:spacing w:before="5"/>
      </w:pPr>
      <w:proofErr w:type="gramStart"/>
      <w:r>
        <w:t>while(</w:t>
      </w:r>
      <w:proofErr w:type="gramEnd"/>
      <w:r>
        <w:t>n&lt;=14500)</w:t>
      </w:r>
    </w:p>
    <w:p w:rsidR="00061F2B" w:rsidRDefault="00BC00EC">
      <w:pPr>
        <w:pStyle w:val="BodyText"/>
        <w:spacing w:before="152"/>
      </w:pPr>
      <w:r>
        <w:rPr>
          <w:w w:val="93"/>
        </w:rPr>
        <w:t>{</w:t>
      </w:r>
    </w:p>
    <w:p w:rsidR="00061F2B" w:rsidRDefault="00BC00EC">
      <w:pPr>
        <w:pStyle w:val="BodyText"/>
        <w:spacing w:before="157"/>
      </w:pPr>
      <w:proofErr w:type="gramStart"/>
      <w:r>
        <w:t>for(</w:t>
      </w:r>
      <w:proofErr w:type="gramEnd"/>
      <w:r>
        <w:t>i=0;i&lt;n;i++)</w:t>
      </w:r>
    </w:p>
    <w:p w:rsidR="00061F2B" w:rsidRDefault="00061F2B">
      <w:pPr>
        <w:sectPr w:rsidR="00061F2B">
          <w:pgSz w:w="12240" w:h="15840"/>
          <w:pgMar w:top="150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</w:pPr>
      <w:r>
        <w:rPr>
          <w:w w:val="93"/>
        </w:rPr>
        <w:lastRenderedPageBreak/>
        <w:t>{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6"/>
        <w:ind w:left="0"/>
        <w:rPr>
          <w:sz w:val="26"/>
        </w:rPr>
      </w:pPr>
    </w:p>
    <w:p w:rsidR="00061F2B" w:rsidRDefault="00BC00EC">
      <w:pPr>
        <w:pStyle w:val="BodyText"/>
      </w:pPr>
      <w:proofErr w:type="gramStart"/>
      <w:r>
        <w:t>a[</w:t>
      </w:r>
      <w:proofErr w:type="gramEnd"/>
      <w:r>
        <w:t>i]=n-i;</w:t>
      </w:r>
    </w:p>
    <w:p w:rsidR="00061F2B" w:rsidRDefault="00BC00EC">
      <w:pPr>
        <w:pStyle w:val="BodyText"/>
        <w:spacing w:before="156"/>
      </w:pPr>
      <w:r>
        <w:rPr>
          <w:w w:val="93"/>
        </w:rPr>
        <w:t>}</w:t>
      </w:r>
    </w:p>
    <w:p w:rsidR="00061F2B" w:rsidRDefault="00BC00EC">
      <w:pPr>
        <w:pStyle w:val="BodyText"/>
        <w:spacing w:before="162" w:line="343" w:lineRule="auto"/>
        <w:ind w:right="8020"/>
      </w:pPr>
      <w:proofErr w:type="gramStart"/>
      <w:r>
        <w:t>start=</w:t>
      </w:r>
      <w:proofErr w:type="gramEnd"/>
      <w:r>
        <w:t>clock();</w:t>
      </w:r>
      <w:r>
        <w:rPr>
          <w:spacing w:val="-70"/>
        </w:rPr>
        <w:t xml:space="preserve"> </w:t>
      </w:r>
      <w:r>
        <w:rPr>
          <w:spacing w:val="-1"/>
        </w:rPr>
        <w:t>split(a,0,n-1);</w:t>
      </w:r>
    </w:p>
    <w:p w:rsidR="00061F2B" w:rsidRDefault="00BC00EC">
      <w:pPr>
        <w:pStyle w:val="BodyText"/>
        <w:spacing w:line="333" w:lineRule="auto"/>
        <w:ind w:right="3760"/>
      </w:pPr>
      <w:proofErr w:type="gramStart"/>
      <w:r>
        <w:rPr>
          <w:w w:val="95"/>
        </w:rPr>
        <w:t>for(</w:t>
      </w:r>
      <w:proofErr w:type="gramEnd"/>
      <w:r>
        <w:rPr>
          <w:w w:val="95"/>
        </w:rPr>
        <w:t>j=0;j&lt;500000;j++){</w:t>
      </w:r>
      <w:r>
        <w:rPr>
          <w:spacing w:val="1"/>
          <w:w w:val="95"/>
        </w:rPr>
        <w:t xml:space="preserve"> </w:t>
      </w:r>
      <w:r>
        <w:rPr>
          <w:w w:val="95"/>
        </w:rPr>
        <w:t>temp=38/600;}</w:t>
      </w:r>
      <w:r>
        <w:rPr>
          <w:spacing w:val="-66"/>
          <w:w w:val="95"/>
        </w:rPr>
        <w:t xml:space="preserve"> </w:t>
      </w:r>
      <w:r>
        <w:t>end=clock();</w:t>
      </w:r>
    </w:p>
    <w:p w:rsidR="00061F2B" w:rsidRDefault="00BC00EC">
      <w:pPr>
        <w:pStyle w:val="BodyText"/>
      </w:pPr>
      <w:proofErr w:type="gramStart"/>
      <w:r>
        <w:t>printf(</w:t>
      </w:r>
      <w:proofErr w:type="gramEnd"/>
      <w:r>
        <w:t>"\n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%f</w:t>
      </w:r>
      <w:r>
        <w:rPr>
          <w:spacing w:val="-4"/>
        </w:rPr>
        <w:t xml:space="preserve"> </w:t>
      </w:r>
      <w:r>
        <w:t>Secs",n,</w:t>
      </w:r>
      <w:r>
        <w:rPr>
          <w:spacing w:val="1"/>
        </w:rPr>
        <w:t xml:space="preserve"> </w:t>
      </w:r>
      <w:r>
        <w:t>(((double)(end-</w:t>
      </w:r>
      <w:r>
        <w:rPr>
          <w:spacing w:val="-70"/>
        </w:rPr>
        <w:t xml:space="preserve"> </w:t>
      </w:r>
      <w:r>
        <w:t>start))/CLOCKS_PER_SEC));</w:t>
      </w:r>
    </w:p>
    <w:p w:rsidR="00061F2B" w:rsidRDefault="00061F2B">
      <w:pPr>
        <w:pStyle w:val="BodyText"/>
        <w:ind w:left="0"/>
      </w:pPr>
    </w:p>
    <w:p w:rsidR="00061F2B" w:rsidRDefault="00061F2B">
      <w:pPr>
        <w:pStyle w:val="BodyText"/>
        <w:spacing w:before="11"/>
        <w:ind w:left="0"/>
        <w:rPr>
          <w:sz w:val="25"/>
        </w:rPr>
      </w:pPr>
    </w:p>
    <w:p w:rsidR="00061F2B" w:rsidRDefault="00BC00EC">
      <w:pPr>
        <w:pStyle w:val="BodyText"/>
      </w:pPr>
      <w:r>
        <w:t>n=n+1000;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proofErr w:type="gramStart"/>
      <w:r>
        <w:t>break</w:t>
      </w:r>
      <w:proofErr w:type="gramEnd"/>
      <w:r>
        <w:t>;</w:t>
      </w:r>
    </w:p>
    <w:p w:rsidR="00061F2B" w:rsidRDefault="00BC00EC">
      <w:pPr>
        <w:pStyle w:val="BodyText"/>
        <w:spacing w:before="161"/>
      </w:pPr>
      <w:proofErr w:type="gramStart"/>
      <w:r>
        <w:t>case</w:t>
      </w:r>
      <w:proofErr w:type="gramEnd"/>
      <w:r>
        <w:rPr>
          <w:spacing w:val="-11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exit(0);</w:t>
      </w:r>
    </w:p>
    <w:p w:rsidR="00061F2B" w:rsidRDefault="00BC00EC">
      <w:pPr>
        <w:pStyle w:val="BodyText"/>
        <w:spacing w:before="156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proofErr w:type="gramStart"/>
      <w:r>
        <w:t>getchar(</w:t>
      </w:r>
      <w:proofErr w:type="gramEnd"/>
      <w:r>
        <w:t>);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r>
        <w:rPr>
          <w:w w:val="93"/>
        </w:rPr>
        <w:t>}</w:t>
      </w:r>
    </w:p>
    <w:p w:rsidR="00061F2B" w:rsidRDefault="00BC00EC">
      <w:pPr>
        <w:pStyle w:val="BodyText"/>
        <w:spacing w:before="159"/>
      </w:pPr>
      <w:proofErr w:type="gramStart"/>
      <w:r>
        <w:t>void</w:t>
      </w:r>
      <w:proofErr w:type="gramEnd"/>
      <w:r>
        <w:rPr>
          <w:spacing w:val="-10"/>
        </w:rPr>
        <w:t xml:space="preserve"> </w:t>
      </w:r>
      <w:r>
        <w:t>split(int</w:t>
      </w:r>
      <w:r>
        <w:rPr>
          <w:spacing w:val="-9"/>
        </w:rPr>
        <w:t xml:space="preserve"> </w:t>
      </w:r>
      <w:r>
        <w:t>a[],int</w:t>
      </w:r>
      <w:r>
        <w:rPr>
          <w:spacing w:val="-8"/>
        </w:rPr>
        <w:t xml:space="preserve"> </w:t>
      </w:r>
      <w:r>
        <w:t>low,int</w:t>
      </w:r>
      <w:r>
        <w:rPr>
          <w:spacing w:val="-6"/>
        </w:rPr>
        <w:t xml:space="preserve"> </w:t>
      </w:r>
      <w:r>
        <w:t>high)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1" w:line="338" w:lineRule="auto"/>
        <w:ind w:right="8176"/>
      </w:pPr>
      <w:proofErr w:type="gramStart"/>
      <w:r>
        <w:t>int</w:t>
      </w:r>
      <w:proofErr w:type="gramEnd"/>
      <w:r>
        <w:t xml:space="preserve"> mid;</w:t>
      </w:r>
      <w:r>
        <w:rPr>
          <w:spacing w:val="1"/>
        </w:rPr>
        <w:t xml:space="preserve"> </w:t>
      </w:r>
      <w:r>
        <w:rPr>
          <w:spacing w:val="-1"/>
        </w:rPr>
        <w:t>if(low&lt;high)</w:t>
      </w:r>
    </w:p>
    <w:p w:rsidR="00061F2B" w:rsidRDefault="00BC00EC">
      <w:pPr>
        <w:pStyle w:val="BodyText"/>
        <w:spacing w:before="5"/>
      </w:pPr>
      <w:r>
        <w:rPr>
          <w:w w:val="93"/>
        </w:rPr>
        <w:t>{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23" w:line="338" w:lineRule="auto"/>
        <w:ind w:right="6414"/>
      </w:pPr>
      <w:r>
        <w:lastRenderedPageBreak/>
        <w:t>mid=(low+high)/2;</w:t>
      </w:r>
      <w:r>
        <w:rPr>
          <w:spacing w:val="1"/>
        </w:rPr>
        <w:t xml:space="preserve"> </w:t>
      </w:r>
      <w:r>
        <w:t>split(a,low,mid);</w:t>
      </w:r>
      <w:r>
        <w:rPr>
          <w:spacing w:val="1"/>
        </w:rPr>
        <w:t xml:space="preserve"> </w:t>
      </w:r>
      <w:r>
        <w:t>split(a,mid+1,high);</w:t>
      </w:r>
      <w:r>
        <w:rPr>
          <w:spacing w:val="1"/>
        </w:rPr>
        <w:t xml:space="preserve"> </w:t>
      </w:r>
      <w:r>
        <w:rPr>
          <w:spacing w:val="-1"/>
        </w:rPr>
        <w:t>combine(a,low,mid,high);</w:t>
      </w:r>
    </w:p>
    <w:p w:rsidR="00061F2B" w:rsidRDefault="00BC00EC">
      <w:pPr>
        <w:pStyle w:val="BodyText"/>
        <w:spacing w:line="388" w:lineRule="exact"/>
      </w:pPr>
      <w:r>
        <w:rPr>
          <w:w w:val="93"/>
        </w:rPr>
        <w:t>}</w:t>
      </w:r>
    </w:p>
    <w:p w:rsidR="00061F2B" w:rsidRDefault="00BC00EC">
      <w:pPr>
        <w:pStyle w:val="BodyText"/>
        <w:spacing w:before="152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proofErr w:type="gramStart"/>
      <w:r>
        <w:t>void</w:t>
      </w:r>
      <w:proofErr w:type="gramEnd"/>
      <w:r>
        <w:rPr>
          <w:spacing w:val="-13"/>
        </w:rPr>
        <w:t xml:space="preserve"> </w:t>
      </w:r>
      <w:r>
        <w:t>combine(int</w:t>
      </w:r>
      <w:r>
        <w:rPr>
          <w:spacing w:val="-5"/>
        </w:rPr>
        <w:t xml:space="preserve"> </w:t>
      </w:r>
      <w:r>
        <w:t>a[],int</w:t>
      </w:r>
      <w:r>
        <w:rPr>
          <w:spacing w:val="-7"/>
        </w:rPr>
        <w:t xml:space="preserve"> </w:t>
      </w:r>
      <w:r>
        <w:t>low,int</w:t>
      </w:r>
      <w:r>
        <w:rPr>
          <w:spacing w:val="-9"/>
        </w:rPr>
        <w:t xml:space="preserve"> </w:t>
      </w:r>
      <w:r>
        <w:t>mid,int</w:t>
      </w:r>
      <w:r>
        <w:rPr>
          <w:spacing w:val="-5"/>
        </w:rPr>
        <w:t xml:space="preserve"> </w:t>
      </w:r>
      <w:r>
        <w:t>high)</w:t>
      </w:r>
    </w:p>
    <w:p w:rsidR="00061F2B" w:rsidRDefault="00BC00EC">
      <w:pPr>
        <w:pStyle w:val="BodyText"/>
        <w:spacing w:before="162"/>
      </w:pPr>
      <w:r>
        <w:rPr>
          <w:w w:val="93"/>
        </w:rPr>
        <w:t>{</w:t>
      </w:r>
    </w:p>
    <w:p w:rsidR="00061F2B" w:rsidRDefault="00BC00EC">
      <w:pPr>
        <w:pStyle w:val="BodyText"/>
        <w:spacing w:before="161" w:line="338" w:lineRule="auto"/>
        <w:ind w:right="7572"/>
      </w:pPr>
      <w:proofErr w:type="gramStart"/>
      <w:r>
        <w:rPr>
          <w:spacing w:val="-1"/>
        </w:rPr>
        <w:t>int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c[15000],i,j,k;</w:t>
      </w:r>
      <w:r>
        <w:rPr>
          <w:spacing w:val="-70"/>
        </w:rPr>
        <w:t xml:space="preserve"> </w:t>
      </w:r>
      <w:r>
        <w:t>i=k=low;</w:t>
      </w:r>
      <w:r>
        <w:rPr>
          <w:spacing w:val="1"/>
        </w:rPr>
        <w:t xml:space="preserve"> </w:t>
      </w:r>
      <w:r>
        <w:t>j=mid+1;</w:t>
      </w:r>
    </w:p>
    <w:p w:rsidR="00061F2B" w:rsidRDefault="00BC00EC">
      <w:pPr>
        <w:pStyle w:val="BodyText"/>
        <w:spacing w:before="6"/>
      </w:pPr>
      <w:proofErr w:type="gramStart"/>
      <w:r>
        <w:rPr>
          <w:w w:val="95"/>
        </w:rPr>
        <w:t>while(</w:t>
      </w:r>
      <w:proofErr w:type="gramEnd"/>
      <w:r>
        <w:rPr>
          <w:w w:val="95"/>
        </w:rPr>
        <w:t>i&lt;=mid</w:t>
      </w:r>
      <w:r>
        <w:rPr>
          <w:spacing w:val="37"/>
          <w:w w:val="95"/>
        </w:rPr>
        <w:t xml:space="preserve"> </w:t>
      </w:r>
      <w:r>
        <w:rPr>
          <w:w w:val="95"/>
        </w:rPr>
        <w:t>&amp;&amp;j&lt;=high)</w:t>
      </w:r>
    </w:p>
    <w:p w:rsidR="00061F2B" w:rsidRDefault="00BC00EC">
      <w:pPr>
        <w:pStyle w:val="BodyText"/>
        <w:spacing w:before="150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if(</w:t>
      </w:r>
      <w:proofErr w:type="gramEnd"/>
      <w:r>
        <w:t>a[i]&lt;a[j])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57"/>
      </w:pPr>
      <w:proofErr w:type="gramStart"/>
      <w:r>
        <w:t>c[</w:t>
      </w:r>
      <w:proofErr w:type="gramEnd"/>
      <w:r>
        <w:t>k]=a[i];</w:t>
      </w:r>
    </w:p>
    <w:p w:rsidR="00061F2B" w:rsidRDefault="00BC00EC">
      <w:pPr>
        <w:pStyle w:val="BodyText"/>
        <w:spacing w:before="161"/>
      </w:pPr>
      <w:r>
        <w:t>++k;</w:t>
      </w:r>
    </w:p>
    <w:p w:rsidR="00061F2B" w:rsidRDefault="00BC00EC">
      <w:pPr>
        <w:pStyle w:val="BodyText"/>
        <w:spacing w:before="157"/>
      </w:pPr>
      <w:r>
        <w:t>++i;</w:t>
      </w:r>
    </w:p>
    <w:p w:rsidR="00061F2B" w:rsidRDefault="00BC00EC">
      <w:pPr>
        <w:pStyle w:val="BodyText"/>
        <w:spacing w:before="166"/>
      </w:pPr>
      <w:r>
        <w:rPr>
          <w:w w:val="93"/>
        </w:rPr>
        <w:t>}</w:t>
      </w:r>
    </w:p>
    <w:p w:rsidR="00061F2B" w:rsidRDefault="00BC00EC">
      <w:pPr>
        <w:pStyle w:val="BodyText"/>
        <w:spacing w:before="157"/>
      </w:pPr>
      <w:proofErr w:type="gramStart"/>
      <w:r>
        <w:t>else</w:t>
      </w:r>
      <w:proofErr w:type="gramEnd"/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c[</w:t>
      </w:r>
      <w:proofErr w:type="gramEnd"/>
      <w:r>
        <w:t>k]=a[j];</w:t>
      </w:r>
    </w:p>
    <w:p w:rsidR="00061F2B" w:rsidRDefault="00BC00EC">
      <w:pPr>
        <w:pStyle w:val="BodyText"/>
        <w:spacing w:before="157"/>
      </w:pPr>
      <w:r>
        <w:t>++k;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</w:pPr>
      <w:r>
        <w:lastRenderedPageBreak/>
        <w:t>++j;</w:t>
      </w:r>
    </w:p>
    <w:p w:rsidR="00061F2B" w:rsidRDefault="00BC00EC">
      <w:pPr>
        <w:pStyle w:val="BodyText"/>
        <w:spacing w:before="159"/>
      </w:pPr>
      <w:r>
        <w:rPr>
          <w:w w:val="93"/>
        </w:rPr>
        <w:t>}</w:t>
      </w:r>
    </w:p>
    <w:p w:rsidR="00061F2B" w:rsidRDefault="00BC00EC">
      <w:pPr>
        <w:pStyle w:val="BodyText"/>
        <w:spacing w:before="164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proofErr w:type="gramStart"/>
      <w:r>
        <w:t>if(</w:t>
      </w:r>
      <w:proofErr w:type="gramEnd"/>
      <w:r>
        <w:t>i&gt;mid)</w:t>
      </w:r>
    </w:p>
    <w:p w:rsidR="00061F2B" w:rsidRDefault="00BC00EC">
      <w:pPr>
        <w:pStyle w:val="BodyText"/>
        <w:spacing w:before="156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while(</w:t>
      </w:r>
      <w:proofErr w:type="gramEnd"/>
      <w:r>
        <w:t>j&lt;=high)</w:t>
      </w:r>
    </w:p>
    <w:p w:rsidR="00061F2B" w:rsidRDefault="00BC00EC">
      <w:pPr>
        <w:pStyle w:val="BodyText"/>
        <w:spacing w:before="162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c[</w:t>
      </w:r>
      <w:proofErr w:type="gramEnd"/>
      <w:r>
        <w:t>k]=a[j];</w:t>
      </w:r>
    </w:p>
    <w:p w:rsidR="00061F2B" w:rsidRDefault="00BC00EC">
      <w:pPr>
        <w:pStyle w:val="BodyText"/>
        <w:spacing w:before="157"/>
      </w:pPr>
      <w:r>
        <w:t>++k;</w:t>
      </w:r>
    </w:p>
    <w:p w:rsidR="00061F2B" w:rsidRDefault="00BC00EC">
      <w:pPr>
        <w:pStyle w:val="BodyText"/>
        <w:spacing w:before="161"/>
      </w:pPr>
      <w:r>
        <w:t>++j;</w:t>
      </w:r>
    </w:p>
    <w:p w:rsidR="00061F2B" w:rsidRDefault="00BC00EC">
      <w:pPr>
        <w:pStyle w:val="BodyText"/>
        <w:spacing w:before="162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57"/>
      </w:pPr>
      <w:proofErr w:type="gramStart"/>
      <w:r>
        <w:t>if(</w:t>
      </w:r>
      <w:proofErr w:type="gramEnd"/>
      <w:r>
        <w:t>j&gt;high)</w:t>
      </w:r>
    </w:p>
    <w:p w:rsidR="00061F2B" w:rsidRDefault="00BC00EC">
      <w:pPr>
        <w:pStyle w:val="BodyText"/>
        <w:spacing w:before="161"/>
      </w:pPr>
      <w:r>
        <w:rPr>
          <w:w w:val="93"/>
        </w:rPr>
        <w:t>{</w:t>
      </w:r>
    </w:p>
    <w:p w:rsidR="00061F2B" w:rsidRDefault="00BC00EC">
      <w:pPr>
        <w:pStyle w:val="BodyText"/>
        <w:spacing w:before="161"/>
      </w:pPr>
      <w:proofErr w:type="gramStart"/>
      <w:r>
        <w:t>while(</w:t>
      </w:r>
      <w:proofErr w:type="gramEnd"/>
      <w:r>
        <w:t>i&lt;=mid)</w:t>
      </w:r>
    </w:p>
    <w:p w:rsidR="00061F2B" w:rsidRDefault="00BC00EC">
      <w:pPr>
        <w:pStyle w:val="BodyText"/>
        <w:spacing w:before="159"/>
      </w:pPr>
      <w:r>
        <w:rPr>
          <w:w w:val="93"/>
        </w:rPr>
        <w:t>{</w:t>
      </w:r>
    </w:p>
    <w:p w:rsidR="00061F2B" w:rsidRDefault="00BC00EC">
      <w:pPr>
        <w:pStyle w:val="BodyText"/>
        <w:spacing w:before="162"/>
      </w:pPr>
      <w:proofErr w:type="gramStart"/>
      <w:r>
        <w:t>c[</w:t>
      </w:r>
      <w:proofErr w:type="gramEnd"/>
      <w:r>
        <w:t>k]=a[i];</w:t>
      </w:r>
    </w:p>
    <w:p w:rsidR="00061F2B" w:rsidRDefault="00BC00EC">
      <w:pPr>
        <w:pStyle w:val="BodyText"/>
        <w:spacing w:before="161"/>
      </w:pPr>
      <w:r>
        <w:t>++k;</w:t>
      </w:r>
    </w:p>
    <w:p w:rsidR="00061F2B" w:rsidRDefault="00BC00EC">
      <w:pPr>
        <w:pStyle w:val="BodyText"/>
        <w:spacing w:before="161"/>
      </w:pPr>
      <w:r>
        <w:t>++i;</w:t>
      </w:r>
    </w:p>
    <w:p w:rsidR="00061F2B" w:rsidRDefault="00BC00EC">
      <w:pPr>
        <w:pStyle w:val="BodyText"/>
        <w:spacing w:before="157"/>
      </w:pPr>
      <w:r>
        <w:rPr>
          <w:w w:val="93"/>
        </w:rPr>
        <w:t>}</w:t>
      </w:r>
    </w:p>
    <w:p w:rsidR="00061F2B" w:rsidRDefault="00BC00EC">
      <w:pPr>
        <w:pStyle w:val="BodyText"/>
        <w:spacing w:before="161"/>
      </w:pPr>
      <w:r>
        <w:rPr>
          <w:w w:val="93"/>
        </w:rPr>
        <w:t>}</w:t>
      </w:r>
    </w:p>
    <w:p w:rsidR="00061F2B" w:rsidRDefault="00BC00EC">
      <w:pPr>
        <w:pStyle w:val="BodyText"/>
        <w:spacing w:before="162"/>
      </w:pPr>
      <w:proofErr w:type="gramStart"/>
      <w:r>
        <w:t>for(</w:t>
      </w:r>
      <w:proofErr w:type="gramEnd"/>
      <w:r>
        <w:t>i=low;i&lt;=high;i++)</w:t>
      </w:r>
    </w:p>
    <w:p w:rsidR="00061F2B" w:rsidRDefault="00BC00EC">
      <w:pPr>
        <w:pStyle w:val="BodyText"/>
        <w:spacing w:before="156"/>
      </w:pPr>
      <w:r>
        <w:rPr>
          <w:w w:val="93"/>
        </w:rPr>
        <w:t>{</w:t>
      </w:r>
    </w:p>
    <w:p w:rsidR="00061F2B" w:rsidRDefault="00061F2B">
      <w:p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18"/>
      </w:pPr>
      <w:proofErr w:type="gramStart"/>
      <w:r>
        <w:lastRenderedPageBreak/>
        <w:t>a[</w:t>
      </w:r>
      <w:proofErr w:type="gramEnd"/>
      <w:r>
        <w:t>i]=c[i];</w:t>
      </w:r>
    </w:p>
    <w:p w:rsidR="00061F2B" w:rsidRDefault="00BC00EC">
      <w:pPr>
        <w:pStyle w:val="BodyText"/>
        <w:spacing w:before="159"/>
      </w:pPr>
      <w:r>
        <w:rPr>
          <w:w w:val="93"/>
        </w:rPr>
        <w:t>}</w:t>
      </w:r>
    </w:p>
    <w:p w:rsidR="00061F2B" w:rsidRDefault="00BC00EC">
      <w:pPr>
        <w:pStyle w:val="BodyText"/>
        <w:spacing w:before="164"/>
      </w:pPr>
      <w:r>
        <w:rPr>
          <w:w w:val="93"/>
        </w:rPr>
        <w:t>}</w:t>
      </w:r>
    </w:p>
    <w:p w:rsidR="00061F2B" w:rsidRDefault="00BC00EC">
      <w:pPr>
        <w:spacing w:before="159"/>
        <w:ind w:left="100"/>
        <w:rPr>
          <w:b/>
          <w:sz w:val="36"/>
        </w:rPr>
      </w:pPr>
      <w:r>
        <w:rPr>
          <w:b/>
          <w:sz w:val="36"/>
        </w:rPr>
        <w:t>Output:</w:t>
      </w:r>
    </w:p>
    <w:p w:rsidR="00061F2B" w:rsidRDefault="00BC00EC">
      <w:pPr>
        <w:pStyle w:val="BodyText"/>
        <w:spacing w:before="11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988050" cy="15970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53" cy="159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3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681345" cy="26060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rPr>
          <w:sz w:val="10"/>
        </w:rPr>
        <w:sectPr w:rsidR="00061F2B">
          <w:pgSz w:w="12240" w:h="15840"/>
          <w:pgMar w:top="142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61330" cy="286004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80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rPr>
          <w:sz w:val="20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2812"/>
      </w:pPr>
      <w:r>
        <w:lastRenderedPageBreak/>
        <w:t>LAB</w:t>
      </w:r>
      <w:r>
        <w:rPr>
          <w:spacing w:val="-9"/>
        </w:rPr>
        <w:t xml:space="preserve"> </w:t>
      </w:r>
      <w:r>
        <w:t>PROGRAM-09</w:t>
      </w:r>
    </w:p>
    <w:p w:rsidR="00061F2B" w:rsidRDefault="00BC00EC">
      <w:pPr>
        <w:pStyle w:val="Heading2"/>
        <w:spacing w:before="155" w:line="254" w:lineRule="auto"/>
        <w:ind w:right="924"/>
      </w:pPr>
      <w:r>
        <w:t>Sort</w:t>
      </w:r>
      <w:r>
        <w:rPr>
          <w:spacing w:val="-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elements using Quick</w:t>
      </w:r>
      <w:r>
        <w:rPr>
          <w:spacing w:val="-1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technique</w:t>
      </w:r>
      <w:r>
        <w:rPr>
          <w:spacing w:val="-7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compute</w:t>
      </w:r>
      <w:r>
        <w:rPr>
          <w:spacing w:val="6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taken.</w:t>
      </w:r>
    </w:p>
    <w:p w:rsidR="00061F2B" w:rsidRDefault="00BC00EC">
      <w:pPr>
        <w:pStyle w:val="BodyText"/>
        <w:spacing w:before="159" w:line="360" w:lineRule="auto"/>
        <w:ind w:right="6710"/>
        <w:rPr>
          <w:rFonts w:ascii="Times New Roman"/>
        </w:rPr>
      </w:pPr>
      <w:r>
        <w:rPr>
          <w:rFonts w:ascii="Times New Roman"/>
        </w:rPr>
        <w:t>#include&lt;stdio.h&gt;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#include&lt;time.h&gt;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#include&lt;stdlib.h&gt;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#define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MAXINT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2000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6"/>
        </w:rPr>
        <w:t xml:space="preserve"> </w:t>
      </w:r>
      <w:proofErr w:type="gramStart"/>
      <w:r>
        <w:rPr>
          <w:rFonts w:ascii="Times New Roman"/>
        </w:rPr>
        <w:t>delay(</w:t>
      </w:r>
      <w:proofErr w:type="gramEnd"/>
      <w:r>
        <w:rPr>
          <w:rFonts w:ascii="Times New Roman"/>
        </w:rPr>
        <w:t>int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n)</w:t>
      </w:r>
    </w:p>
    <w:p w:rsidR="00061F2B" w:rsidRDefault="00BC00EC">
      <w:pPr>
        <w:pStyle w:val="BodyText"/>
        <w:spacing w:line="361" w:lineRule="exact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191" w:line="360" w:lineRule="auto"/>
        <w:ind w:right="7514"/>
        <w:rPr>
          <w:rFonts w:ascii="Times New Roman"/>
        </w:rPr>
      </w:pPr>
      <w:proofErr w:type="gramStart"/>
      <w:r>
        <w:rPr>
          <w:rFonts w:ascii="Times New Roman"/>
        </w:rPr>
        <w:t>int</w:t>
      </w:r>
      <w:proofErr w:type="gramEnd"/>
      <w:r>
        <w:rPr>
          <w:rFonts w:ascii="Times New Roman"/>
        </w:rPr>
        <w:t xml:space="preserve"> i;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85"/>
        </w:rPr>
        <w:t>for(i=0;i&lt;n;i++){</w:t>
      </w:r>
    </w:p>
    <w:p w:rsidR="00061F2B" w:rsidRDefault="00BC00EC">
      <w:pPr>
        <w:pStyle w:val="BodyTex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 w:line="362" w:lineRule="auto"/>
        <w:ind w:right="4724"/>
        <w:rPr>
          <w:rFonts w:ascii="Times New Roman"/>
        </w:rPr>
      </w:pPr>
      <w:proofErr w:type="gramStart"/>
      <w:r>
        <w:rPr>
          <w:rFonts w:ascii="Times New Roman"/>
        </w:rPr>
        <w:t>void</w:t>
      </w:r>
      <w:proofErr w:type="gramEnd"/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quickSort(int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number[],int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first,int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last){int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i,j,pivot,temp;</w:t>
      </w:r>
    </w:p>
    <w:p w:rsidR="00061F2B" w:rsidRDefault="00BC00EC">
      <w:pPr>
        <w:pStyle w:val="BodyText"/>
        <w:spacing w:line="360" w:lineRule="auto"/>
        <w:ind w:left="416" w:right="7961" w:hanging="317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first&lt;last){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pivot=first;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i=first;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j=last;</w:t>
      </w:r>
    </w:p>
    <w:p w:rsidR="00061F2B" w:rsidRDefault="00BC00EC">
      <w:pPr>
        <w:pStyle w:val="BodyText"/>
        <w:spacing w:before="5" w:line="355" w:lineRule="auto"/>
        <w:ind w:left="416" w:right="2399" w:hanging="317"/>
        <w:rPr>
          <w:rFonts w:ascii="Times New Roman"/>
        </w:rPr>
      </w:pPr>
      <w:proofErr w:type="gramStart"/>
      <w:r>
        <w:rPr>
          <w:rFonts w:ascii="Times New Roman"/>
          <w:spacing w:val="-2"/>
        </w:rPr>
        <w:t>while(</w:t>
      </w:r>
      <w:proofErr w:type="gramEnd"/>
      <w:r>
        <w:rPr>
          <w:rFonts w:ascii="Times New Roman"/>
          <w:spacing w:val="-2"/>
        </w:rPr>
        <w:t>i&lt;j){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2"/>
        </w:rPr>
        <w:t>while(number[i]&lt;=number[pivot]&amp;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&amp;i&lt;</w:t>
      </w:r>
      <w:r>
        <w:rPr>
          <w:rFonts w:ascii="Times New Roman"/>
        </w:rPr>
        <w:t>last){i++;</w:t>
      </w:r>
    </w:p>
    <w:p w:rsidR="00061F2B" w:rsidRDefault="00BC00EC">
      <w:pPr>
        <w:pStyle w:val="BodyText"/>
        <w:spacing w:before="12"/>
        <w:ind w:left="41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75" w:line="357" w:lineRule="auto"/>
        <w:ind w:left="416" w:right="3830"/>
        <w:rPr>
          <w:rFonts w:ascii="Times New Roman"/>
        </w:rPr>
      </w:pPr>
      <w:proofErr w:type="gramStart"/>
      <w:r>
        <w:rPr>
          <w:rFonts w:ascii="Times New Roman"/>
          <w:spacing w:val="-3"/>
        </w:rPr>
        <w:lastRenderedPageBreak/>
        <w:t>while(</w:t>
      </w:r>
      <w:proofErr w:type="gramEnd"/>
      <w:r>
        <w:rPr>
          <w:rFonts w:ascii="Times New Roman"/>
          <w:spacing w:val="-3"/>
        </w:rPr>
        <w:t>number[j]&gt;number[pivot]&amp;&amp;j&gt;first){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j--;</w:t>
      </w:r>
    </w:p>
    <w:p w:rsidR="00061F2B" w:rsidRDefault="00BC00EC">
      <w:pPr>
        <w:pStyle w:val="BodyText"/>
        <w:spacing w:line="366" w:lineRule="exact"/>
        <w:ind w:left="41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93" w:line="360" w:lineRule="auto"/>
        <w:ind w:left="416" w:right="6620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i&lt;j){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temp=number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[i];</w:t>
      </w:r>
    </w:p>
    <w:p w:rsidR="00061F2B" w:rsidRDefault="00BC00EC">
      <w:pPr>
        <w:pStyle w:val="BodyText"/>
        <w:spacing w:line="360" w:lineRule="auto"/>
        <w:ind w:left="416" w:right="6615"/>
        <w:rPr>
          <w:rFonts w:ascii="Times New Roman"/>
        </w:rPr>
      </w:pPr>
      <w:proofErr w:type="gramStart"/>
      <w:r>
        <w:rPr>
          <w:rFonts w:ascii="Times New Roman"/>
          <w:spacing w:val="-2"/>
        </w:rPr>
        <w:t>number[</w:t>
      </w:r>
      <w:proofErr w:type="gramEnd"/>
      <w:r>
        <w:rPr>
          <w:rFonts w:ascii="Times New Roman"/>
          <w:spacing w:val="-2"/>
        </w:rPr>
        <w:t>i]=number[j];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number[j]=temp;</w:t>
      </w:r>
    </w:p>
    <w:p w:rsidR="00061F2B" w:rsidRDefault="00BC00EC">
      <w:pPr>
        <w:pStyle w:val="BodyText"/>
        <w:spacing w:before="1"/>
        <w:ind w:left="41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8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 w:line="360" w:lineRule="auto"/>
        <w:ind w:right="6210"/>
        <w:rPr>
          <w:rFonts w:ascii="Times New Roman"/>
        </w:rPr>
      </w:pPr>
      <w:r>
        <w:rPr>
          <w:rFonts w:ascii="Times New Roman"/>
        </w:rPr>
        <w:t>temp=number[pivot];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number[pivot]=number[j];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number[j]=temp;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95"/>
        </w:rPr>
        <w:t>quickSort(number,first,j-1);</w:t>
      </w:r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  <w:spacing w:val="-2"/>
        </w:rPr>
        <w:t>quickSort(number,j+1,last);</w:t>
      </w:r>
    </w:p>
    <w:p w:rsidR="00061F2B" w:rsidRDefault="00BC00EC">
      <w:pPr>
        <w:pStyle w:val="BodyText"/>
        <w:spacing w:before="3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/>
        <w:rPr>
          <w:rFonts w:ascii="Times New Roman"/>
        </w:rPr>
      </w:pPr>
      <w:proofErr w:type="gramStart"/>
      <w:r>
        <w:rPr>
          <w:rFonts w:ascii="Times New Roman"/>
        </w:rPr>
        <w:t>void</w:t>
      </w:r>
      <w:proofErr w:type="gram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main()</w:t>
      </w:r>
    </w:p>
    <w:p w:rsidR="00061F2B" w:rsidRDefault="00BC00EC">
      <w:pPr>
        <w:pStyle w:val="BodyText"/>
        <w:spacing w:before="184"/>
        <w:rPr>
          <w:rFonts w:ascii="Times New Roman"/>
        </w:rPr>
      </w:pPr>
      <w:r>
        <w:rPr>
          <w:rFonts w:ascii="Times New Roman"/>
          <w:w w:val="93"/>
        </w:rPr>
        <w:t>{</w:t>
      </w:r>
    </w:p>
    <w:p w:rsidR="00061F2B" w:rsidRDefault="00BC00EC">
      <w:pPr>
        <w:pStyle w:val="BodyText"/>
        <w:spacing w:before="194" w:line="360" w:lineRule="auto"/>
        <w:ind w:right="7423"/>
        <w:rPr>
          <w:rFonts w:ascii="Times New Roman"/>
        </w:rPr>
      </w:pPr>
      <w:proofErr w:type="gramStart"/>
      <w:r>
        <w:rPr>
          <w:rFonts w:ascii="Times New Roman"/>
        </w:rPr>
        <w:t>clock_t</w:t>
      </w:r>
      <w:proofErr w:type="gramEnd"/>
      <w:r>
        <w:rPr>
          <w:rFonts w:ascii="Times New Roman"/>
        </w:rPr>
        <w:t xml:space="preserve"> start,end;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 i,datasize=1;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long int n=10000;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int *a;</w:t>
      </w:r>
    </w:p>
    <w:p w:rsidR="00061F2B" w:rsidRDefault="00BC00EC">
      <w:pPr>
        <w:pStyle w:val="BodyText"/>
        <w:spacing w:line="361" w:lineRule="exact"/>
        <w:rPr>
          <w:rFonts w:ascii="Times New Roman"/>
        </w:rPr>
      </w:pPr>
      <w:proofErr w:type="gramStart"/>
      <w:r>
        <w:rPr>
          <w:rFonts w:ascii="Times New Roman"/>
        </w:rPr>
        <w:t>while(</w:t>
      </w:r>
      <w:proofErr w:type="gramEnd"/>
      <w:r>
        <w:rPr>
          <w:rFonts w:ascii="Times New Roman"/>
        </w:rPr>
        <w:t>datasize&lt;=20){</w:t>
      </w:r>
    </w:p>
    <w:p w:rsidR="00061F2B" w:rsidRDefault="00061F2B">
      <w:pPr>
        <w:spacing w:line="361" w:lineRule="exact"/>
        <w:rPr>
          <w:rFonts w:ascii="Times New Roman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BodyText"/>
        <w:spacing w:before="75" w:line="357" w:lineRule="auto"/>
        <w:ind w:left="416" w:right="5700"/>
        <w:rPr>
          <w:rFonts w:ascii="Times New Roman"/>
        </w:rPr>
      </w:pPr>
      <w:r>
        <w:rPr>
          <w:rFonts w:ascii="Times New Roman"/>
          <w:spacing w:val="-1"/>
        </w:rPr>
        <w:lastRenderedPageBreak/>
        <w:t>a</w:t>
      </w:r>
      <w:proofErr w:type="gramStart"/>
      <w:r>
        <w:rPr>
          <w:rFonts w:ascii="Times New Roman"/>
          <w:spacing w:val="-1"/>
        </w:rPr>
        <w:t>=(</w:t>
      </w:r>
      <w:proofErr w:type="gramEnd"/>
      <w:r>
        <w:rPr>
          <w:rFonts w:ascii="Times New Roman"/>
          <w:spacing w:val="-1"/>
        </w:rPr>
        <w:t>int *)calloc(n,sizeof(int));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if(a==NULL){</w:t>
      </w:r>
    </w:p>
    <w:p w:rsidR="00061F2B" w:rsidRDefault="00BC00EC">
      <w:pPr>
        <w:pStyle w:val="BodyText"/>
        <w:spacing w:before="7" w:line="360" w:lineRule="auto"/>
        <w:ind w:left="416" w:right="5493"/>
        <w:rPr>
          <w:rFonts w:ascii="Times New Roman"/>
        </w:rPr>
      </w:pPr>
      <w:proofErr w:type="gramStart"/>
      <w:r>
        <w:rPr>
          <w:rFonts w:ascii="Times New Roman"/>
          <w:spacing w:val="-1"/>
        </w:rPr>
        <w:t>printf(</w:t>
      </w:r>
      <w:proofErr w:type="gramEnd"/>
      <w:r>
        <w:rPr>
          <w:rFonts w:ascii="Times New Roman"/>
          <w:spacing w:val="-1"/>
        </w:rPr>
        <w:t xml:space="preserve">"Insufficiant </w:t>
      </w:r>
      <w:r>
        <w:rPr>
          <w:rFonts w:ascii="Times New Roman"/>
        </w:rPr>
        <w:t>Memory");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exit(0);</w:t>
      </w:r>
    </w:p>
    <w:p w:rsidR="00061F2B" w:rsidRDefault="00BC00EC">
      <w:pPr>
        <w:pStyle w:val="BodyText"/>
        <w:spacing w:before="5"/>
        <w:ind w:left="41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79"/>
        <w:ind w:left="416"/>
        <w:rPr>
          <w:rFonts w:ascii="Times New Roman"/>
        </w:rPr>
      </w:pPr>
      <w:proofErr w:type="gramStart"/>
      <w:r>
        <w:rPr>
          <w:rFonts w:ascii="Times New Roman"/>
        </w:rPr>
        <w:t>for(</w:t>
      </w:r>
      <w:proofErr w:type="gramEnd"/>
      <w:r>
        <w:rPr>
          <w:rFonts w:ascii="Times New Roman"/>
        </w:rPr>
        <w:t>i=0;i&lt;=n-</w:t>
      </w:r>
    </w:p>
    <w:p w:rsidR="00061F2B" w:rsidRDefault="00BC00EC">
      <w:pPr>
        <w:pStyle w:val="BodyText"/>
        <w:spacing w:before="184" w:line="360" w:lineRule="auto"/>
        <w:ind w:left="416" w:right="6077"/>
        <w:rPr>
          <w:rFonts w:ascii="Times New Roman"/>
        </w:rPr>
      </w:pPr>
      <w:r>
        <w:rPr>
          <w:rFonts w:ascii="Times New Roman"/>
          <w:w w:val="90"/>
        </w:rPr>
        <w:t>1</w:t>
      </w:r>
      <w:proofErr w:type="gramStart"/>
      <w:r>
        <w:rPr>
          <w:rFonts w:ascii="Times New Roman"/>
          <w:w w:val="90"/>
        </w:rPr>
        <w:t>;i</w:t>
      </w:r>
      <w:proofErr w:type="gramEnd"/>
      <w:r>
        <w:rPr>
          <w:rFonts w:ascii="Times New Roman"/>
          <w:w w:val="90"/>
        </w:rPr>
        <w:t>++){</w:t>
      </w:r>
      <w:r>
        <w:rPr>
          <w:rFonts w:ascii="Times New Roman"/>
          <w:spacing w:val="9"/>
          <w:w w:val="90"/>
        </w:rPr>
        <w:t xml:space="preserve"> </w:t>
      </w:r>
      <w:r>
        <w:rPr>
          <w:rFonts w:ascii="Times New Roman"/>
          <w:w w:val="90"/>
        </w:rPr>
        <w:t>a[i]=rand()%MAXI</w:t>
      </w:r>
      <w:r>
        <w:rPr>
          <w:rFonts w:ascii="Times New Roman"/>
          <w:spacing w:val="-69"/>
          <w:w w:val="90"/>
        </w:rPr>
        <w:t xml:space="preserve"> </w:t>
      </w:r>
      <w:r>
        <w:rPr>
          <w:rFonts w:ascii="Times New Roman"/>
        </w:rPr>
        <w:t>NT;</w:t>
      </w:r>
    </w:p>
    <w:p w:rsidR="00061F2B" w:rsidRDefault="00BC00EC">
      <w:pPr>
        <w:pStyle w:val="BodyText"/>
        <w:ind w:left="416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9" w:line="360" w:lineRule="auto"/>
        <w:ind w:left="416" w:right="6987"/>
        <w:rPr>
          <w:rFonts w:ascii="Times New Roman"/>
        </w:rPr>
      </w:pPr>
      <w:proofErr w:type="gramStart"/>
      <w:r>
        <w:rPr>
          <w:rFonts w:ascii="Times New Roman"/>
        </w:rPr>
        <w:t>start=</w:t>
      </w:r>
      <w:proofErr w:type="gramEnd"/>
      <w:r>
        <w:rPr>
          <w:rFonts w:ascii="Times New Roman"/>
        </w:rPr>
        <w:t>clock();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95"/>
        </w:rPr>
        <w:t>quickSort(a,0,n-1);</w:t>
      </w:r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</w:rPr>
        <w:t>end=clock();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free(a);</w:t>
      </w:r>
    </w:p>
    <w:p w:rsidR="00061F2B" w:rsidRDefault="00BC00EC">
      <w:pPr>
        <w:pStyle w:val="BodyText"/>
        <w:spacing w:line="360" w:lineRule="auto"/>
        <w:ind w:left="498" w:right="3257" w:hanging="82"/>
        <w:rPr>
          <w:rFonts w:ascii="Times New Roman"/>
        </w:rPr>
      </w:pPr>
      <w:proofErr w:type="gramStart"/>
      <w:r>
        <w:rPr>
          <w:rFonts w:ascii="Times New Roman"/>
        </w:rPr>
        <w:t>if(</w:t>
      </w:r>
      <w:proofErr w:type="gramEnd"/>
      <w:r>
        <w:rPr>
          <w:rFonts w:ascii="Times New Roman"/>
        </w:rPr>
        <w:t>(end-start)!=0){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85"/>
        </w:rPr>
        <w:t>printf("\n%d\t%f",n,(double)(end-start)/CLK_TCK);</w:t>
      </w:r>
      <w:r>
        <w:rPr>
          <w:rFonts w:ascii="Times New Roman"/>
          <w:spacing w:val="1"/>
          <w:w w:val="85"/>
        </w:rPr>
        <w:t xml:space="preserve"> </w:t>
      </w:r>
      <w:r>
        <w:rPr>
          <w:rFonts w:ascii="Times New Roman"/>
        </w:rPr>
        <w:t>datasize++;</w:t>
      </w:r>
    </w:p>
    <w:p w:rsidR="00061F2B" w:rsidRDefault="00BC00EC">
      <w:pPr>
        <w:pStyle w:val="BodyText"/>
        <w:spacing w:before="3" w:line="360" w:lineRule="auto"/>
        <w:ind w:left="416" w:right="7994"/>
        <w:rPr>
          <w:rFonts w:ascii="Times New Roman"/>
        </w:rPr>
      </w:pPr>
      <w:r>
        <w:rPr>
          <w:rFonts w:ascii="Times New Roman"/>
        </w:rPr>
        <w:t>}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n+=10000;</w:t>
      </w:r>
    </w:p>
    <w:p w:rsidR="00061F2B" w:rsidRDefault="00BC00EC">
      <w:pPr>
        <w:pStyle w:val="BodyText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BC00EC">
      <w:pPr>
        <w:pStyle w:val="BodyText"/>
        <w:spacing w:before="184"/>
        <w:rPr>
          <w:rFonts w:ascii="Times New Roman"/>
        </w:rPr>
      </w:pPr>
      <w:proofErr w:type="gramStart"/>
      <w:r>
        <w:rPr>
          <w:rFonts w:ascii="Times New Roman"/>
        </w:rPr>
        <w:t>return</w:t>
      </w:r>
      <w:proofErr w:type="gramEnd"/>
      <w:r>
        <w:rPr>
          <w:rFonts w:ascii="Times New Roman"/>
        </w:rPr>
        <w:t>;</w:t>
      </w:r>
    </w:p>
    <w:p w:rsidR="00061F2B" w:rsidRDefault="00BC00EC">
      <w:pPr>
        <w:pStyle w:val="BodyText"/>
        <w:spacing w:before="184"/>
        <w:rPr>
          <w:rFonts w:ascii="Times New Roman"/>
        </w:rPr>
      </w:pPr>
      <w:r>
        <w:rPr>
          <w:rFonts w:ascii="Times New Roman"/>
          <w:w w:val="93"/>
        </w:rPr>
        <w:t>}</w:t>
      </w:r>
    </w:p>
    <w:p w:rsidR="00061F2B" w:rsidRDefault="00061F2B">
      <w:pPr>
        <w:rPr>
          <w:rFonts w:ascii="Times New Roman"/>
        </w:rPr>
        <w:sectPr w:rsidR="00061F2B">
          <w:pgSz w:w="12240" w:h="15840"/>
          <w:pgMar w:top="136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100"/>
      </w:pPr>
      <w:r>
        <w:lastRenderedPageBreak/>
        <w:t>Output:</w:t>
      </w:r>
    </w:p>
    <w:p w:rsidR="00061F2B" w:rsidRDefault="00BC00EC">
      <w:pPr>
        <w:pStyle w:val="BodyText"/>
        <w:spacing w:before="4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97155</wp:posOffset>
            </wp:positionV>
            <wp:extent cx="5679440" cy="29629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19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061F2B">
      <w:pPr>
        <w:pStyle w:val="BodyText"/>
        <w:ind w:left="0"/>
        <w:rPr>
          <w:b/>
          <w:sz w:val="20"/>
        </w:rPr>
      </w:pPr>
    </w:p>
    <w:p w:rsidR="00061F2B" w:rsidRDefault="00BC00EC">
      <w:pPr>
        <w:pStyle w:val="BodyText"/>
        <w:spacing w:before="4"/>
        <w:ind w:left="0"/>
        <w:rPr>
          <w:b/>
          <w:sz w:val="13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1064895</wp:posOffset>
            </wp:positionH>
            <wp:positionV relativeFrom="paragraph">
              <wp:posOffset>683895</wp:posOffset>
            </wp:positionV>
            <wp:extent cx="5605145" cy="270446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91" cy="270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F2B" w:rsidRDefault="00BC00EC">
      <w:pPr>
        <w:pStyle w:val="Heading1"/>
        <w:ind w:left="2812"/>
        <w:rPr>
          <w:lang w:val="en-IN"/>
        </w:rPr>
      </w:pPr>
      <w:r>
        <w:lastRenderedPageBreak/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10</w:t>
      </w:r>
    </w:p>
    <w:p w:rsidR="00061F2B" w:rsidRDefault="00061F2B">
      <w:pPr>
        <w:rPr>
          <w:lang w:val="en-IN"/>
        </w:rPr>
      </w:pPr>
    </w:p>
    <w:p w:rsidR="00061F2B" w:rsidRDefault="00BC00E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</w:rPr>
        <w:t>Sort a given set of N integer elements using Heap Sort technique and compute its time taken</w:t>
      </w:r>
    </w:p>
    <w:p w:rsidR="00061F2B" w:rsidRDefault="00061F2B">
      <w:pPr>
        <w:pStyle w:val="BodyText"/>
        <w:spacing w:before="4"/>
        <w:ind w:left="0"/>
        <w:rPr>
          <w:b/>
          <w:sz w:val="13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#include &lt;stdio.h&gt;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#include &lt;time.h&gt;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#include &lt;stdlib.h&gt;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#include &lt;math.h&gt;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swap(int *,int *);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heapify(int [],int,int);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heapSort(int[], int);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main()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a[15000],n,i,j,ch,temp;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clock_t</w:t>
      </w:r>
      <w:proofErr w:type="gramEnd"/>
      <w:r>
        <w:rPr>
          <w:rFonts w:ascii="Times New Roman" w:hAnsi="Times New Roman" w:cs="Times New Roman"/>
          <w:bCs/>
        </w:rPr>
        <w:t xml:space="preserve"> start,end;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while(</w:t>
      </w:r>
      <w:proofErr w:type="gramEnd"/>
      <w:r>
        <w:rPr>
          <w:rFonts w:ascii="Times New Roman" w:hAnsi="Times New Roman" w:cs="Times New Roman"/>
          <w:bCs/>
        </w:rPr>
        <w:t>1)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>\n 1: For manual entry of N values and array elements:");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2: To display time taken for sorting number of elements N in the range 500 to 14500:");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3: To exit");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Enter your choice:");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scanf(</w:t>
      </w:r>
      <w:proofErr w:type="gramEnd"/>
      <w:r>
        <w:rPr>
          <w:rFonts w:ascii="Times New Roman" w:hAnsi="Times New Roman" w:cs="Times New Roman"/>
          <w:bCs/>
        </w:rPr>
        <w:t>"%d</w:t>
      </w:r>
      <w:r>
        <w:rPr>
          <w:rFonts w:ascii="Times New Roman" w:hAnsi="Times New Roman" w:cs="Times New Roman"/>
          <w:bCs/>
        </w:rPr>
        <w:t>",&amp;ch);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switch(</w:t>
      </w:r>
      <w:proofErr w:type="gramEnd"/>
      <w:r>
        <w:rPr>
          <w:rFonts w:ascii="Times New Roman" w:hAnsi="Times New Roman" w:cs="Times New Roman"/>
          <w:bCs/>
        </w:rPr>
        <w:t>ch)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case</w:t>
      </w:r>
      <w:proofErr w:type="gramEnd"/>
      <w:r>
        <w:rPr>
          <w:rFonts w:ascii="Times New Roman" w:hAnsi="Times New Roman" w:cs="Times New Roman"/>
          <w:bCs/>
        </w:rPr>
        <w:t xml:space="preserve"> 1: printf("\n Enter the number of elements:");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scanf(</w:t>
      </w:r>
      <w:proofErr w:type="gramEnd"/>
      <w:r>
        <w:rPr>
          <w:rFonts w:ascii="Times New Roman" w:hAnsi="Times New Roman" w:cs="Times New Roman"/>
          <w:bCs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Enter array elements:");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for(</w:t>
      </w:r>
      <w:proofErr w:type="gramEnd"/>
      <w:r>
        <w:rPr>
          <w:rFonts w:ascii="Times New Roman" w:hAnsi="Times New Roman" w:cs="Times New Roman"/>
          <w:bCs/>
        </w:rPr>
        <w:t>i=0;i&lt;n;i++)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scanf(</w:t>
      </w:r>
      <w:proofErr w:type="gramEnd"/>
      <w:r>
        <w:rPr>
          <w:rFonts w:ascii="Times New Roman" w:hAnsi="Times New Roman" w:cs="Times New Roman"/>
          <w:bCs/>
        </w:rPr>
        <w:t>"%d",&amp;a[i]);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      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start=</w:t>
      </w:r>
      <w:proofErr w:type="gramEnd"/>
      <w:r>
        <w:rPr>
          <w:rFonts w:ascii="Times New Roman" w:hAnsi="Times New Roman" w:cs="Times New Roman"/>
          <w:bCs/>
        </w:rPr>
        <w:t>clock();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heapSort(</w:t>
      </w:r>
      <w:proofErr w:type="gramEnd"/>
      <w:r>
        <w:rPr>
          <w:rFonts w:ascii="Times New Roman" w:hAnsi="Times New Roman" w:cs="Times New Roman"/>
          <w:bCs/>
        </w:rPr>
        <w:t>a, 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end=</w:t>
      </w:r>
      <w:proofErr w:type="gramEnd"/>
      <w:r>
        <w:rPr>
          <w:rFonts w:ascii="Times New Roman" w:hAnsi="Times New Roman" w:cs="Times New Roman"/>
          <w:bCs/>
        </w:rPr>
        <w:t>clock();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Sorted array is:");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for(</w:t>
      </w:r>
      <w:proofErr w:type="gramEnd"/>
      <w:r>
        <w:rPr>
          <w:rFonts w:ascii="Times New Roman" w:hAnsi="Times New Roman" w:cs="Times New Roman"/>
          <w:bCs/>
        </w:rPr>
        <w:t>i=n-1;i&gt;=0;i--){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"%d\t",a[i]);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>\n Time taken to sort %d numbers is %f secs",n,((double)(end-start)/CLOCKS_PER_SEC));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break</w:t>
      </w:r>
      <w:proofErr w:type="gramEnd"/>
      <w:r>
        <w:rPr>
          <w:rFonts w:ascii="Times New Roman" w:hAnsi="Times New Roman" w:cs="Times New Roman"/>
          <w:bCs/>
        </w:rPr>
        <w:t>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case</w:t>
      </w:r>
      <w:proofErr w:type="gramEnd"/>
      <w:r>
        <w:rPr>
          <w:rFonts w:ascii="Times New Roman" w:hAnsi="Times New Roman" w:cs="Times New Roman"/>
          <w:bCs/>
        </w:rPr>
        <w:t xml:space="preserve"> 2: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n=500;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while(</w:t>
      </w:r>
      <w:proofErr w:type="gramEnd"/>
      <w:r>
        <w:rPr>
          <w:rFonts w:ascii="Times New Roman" w:hAnsi="Times New Roman" w:cs="Times New Roman"/>
          <w:bCs/>
        </w:rPr>
        <w:t>n&lt;=14500){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for(</w:t>
      </w:r>
      <w:proofErr w:type="gramEnd"/>
      <w:r>
        <w:rPr>
          <w:rFonts w:ascii="Times New Roman" w:hAnsi="Times New Roman" w:cs="Times New Roman"/>
          <w:bCs/>
        </w:rPr>
        <w:t>i=0;i&lt;n;i++){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</w:t>
      </w:r>
      <w:proofErr w:type="gramStart"/>
      <w:r>
        <w:rPr>
          <w:rFonts w:ascii="Times New Roman" w:hAnsi="Times New Roman" w:cs="Times New Roman"/>
          <w:bCs/>
        </w:rPr>
        <w:t>a[</w:t>
      </w:r>
      <w:proofErr w:type="gramEnd"/>
      <w:r>
        <w:rPr>
          <w:rFonts w:ascii="Times New Roman" w:hAnsi="Times New Roman" w:cs="Times New Roman"/>
          <w:bCs/>
        </w:rPr>
        <w:t>i]=n-i;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start=</w:t>
      </w:r>
      <w:proofErr w:type="gramEnd"/>
      <w:r>
        <w:rPr>
          <w:rFonts w:ascii="Times New Roman" w:hAnsi="Times New Roman" w:cs="Times New Roman"/>
          <w:bCs/>
        </w:rPr>
        <w:t>clock();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</w:t>
      </w:r>
      <w:proofErr w:type="gramStart"/>
      <w:r>
        <w:rPr>
          <w:rFonts w:ascii="Times New Roman" w:hAnsi="Times New Roman" w:cs="Times New Roman"/>
          <w:bCs/>
        </w:rPr>
        <w:t>heapSort(</w:t>
      </w:r>
      <w:proofErr w:type="gramEnd"/>
      <w:r>
        <w:rPr>
          <w:rFonts w:ascii="Times New Roman" w:hAnsi="Times New Roman" w:cs="Times New Roman"/>
          <w:bCs/>
        </w:rPr>
        <w:t>a, 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for(</w:t>
      </w:r>
      <w:proofErr w:type="gramEnd"/>
      <w:r>
        <w:rPr>
          <w:rFonts w:ascii="Times New Roman" w:hAnsi="Times New Roman" w:cs="Times New Roman"/>
          <w:bCs/>
        </w:rPr>
        <w:t>j=0;j&lt;50000000;j++){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</w:t>
      </w:r>
      <w:proofErr w:type="gramStart"/>
      <w:r>
        <w:rPr>
          <w:rFonts w:ascii="Times New Roman" w:hAnsi="Times New Roman" w:cs="Times New Roman"/>
          <w:bCs/>
        </w:rPr>
        <w:t>temp=</w:t>
      </w:r>
      <w:proofErr w:type="gramEnd"/>
      <w:r>
        <w:rPr>
          <w:rFonts w:ascii="Times New Roman" w:hAnsi="Times New Roman" w:cs="Times New Roman"/>
          <w:bCs/>
        </w:rPr>
        <w:t>38/600;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end=</w:t>
      </w:r>
      <w:proofErr w:type="gramEnd"/>
      <w:r>
        <w:rPr>
          <w:rFonts w:ascii="Times New Roman" w:hAnsi="Times New Roman" w:cs="Times New Roman"/>
          <w:bCs/>
        </w:rPr>
        <w:t>clock();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printf(</w:t>
      </w:r>
      <w:proofErr w:type="gramEnd"/>
      <w:r>
        <w:rPr>
          <w:rFonts w:ascii="Times New Roman" w:hAnsi="Times New Roman" w:cs="Times New Roman"/>
          <w:bCs/>
        </w:rPr>
        <w:t>"\n Time taken to sort %d numbers is %f secs",n</w:t>
      </w:r>
      <w:r>
        <w:rPr>
          <w:rFonts w:ascii="Times New Roman" w:hAnsi="Times New Roman" w:cs="Times New Roman"/>
          <w:bCs/>
        </w:rPr>
        <w:t>,((double)(end-start)/CLOCKS_PER_SEC));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n=n+1000;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</w:t>
      </w:r>
      <w:proofErr w:type="gramStart"/>
      <w:r>
        <w:rPr>
          <w:rFonts w:ascii="Times New Roman" w:hAnsi="Times New Roman" w:cs="Times New Roman"/>
          <w:bCs/>
        </w:rPr>
        <w:t>break</w:t>
      </w:r>
      <w:proofErr w:type="gramEnd"/>
      <w:r>
        <w:rPr>
          <w:rFonts w:ascii="Times New Roman" w:hAnsi="Times New Roman" w:cs="Times New Roman"/>
          <w:bCs/>
        </w:rPr>
        <w:t>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</w:t>
      </w:r>
      <w:proofErr w:type="gramStart"/>
      <w:r>
        <w:rPr>
          <w:rFonts w:ascii="Times New Roman" w:hAnsi="Times New Roman" w:cs="Times New Roman"/>
          <w:bCs/>
        </w:rPr>
        <w:t>case</w:t>
      </w:r>
      <w:proofErr w:type="gramEnd"/>
      <w:r>
        <w:rPr>
          <w:rFonts w:ascii="Times New Roman" w:hAnsi="Times New Roman" w:cs="Times New Roman"/>
          <w:bCs/>
        </w:rPr>
        <w:t xml:space="preserve"> 3: exit(0);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}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swap(int *a, int *b)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temp = *a;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*a = *b;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*b = temp;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heapify(int </w:t>
      </w:r>
      <w:r>
        <w:rPr>
          <w:rFonts w:ascii="Times New Roman" w:hAnsi="Times New Roman" w:cs="Times New Roman"/>
          <w:bCs/>
        </w:rPr>
        <w:t>arr[], int n, int i)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largest = i;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left = 2 * i + 1;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int</w:t>
      </w:r>
      <w:proofErr w:type="gramEnd"/>
      <w:r>
        <w:rPr>
          <w:rFonts w:ascii="Times New Roman" w:hAnsi="Times New Roman" w:cs="Times New Roman"/>
          <w:bCs/>
        </w:rPr>
        <w:t xml:space="preserve"> right = 2 * i + 2;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if</w:t>
      </w:r>
      <w:proofErr w:type="gramEnd"/>
      <w:r>
        <w:rPr>
          <w:rFonts w:ascii="Times New Roman" w:hAnsi="Times New Roman" w:cs="Times New Roman"/>
          <w:bCs/>
        </w:rPr>
        <w:t xml:space="preserve"> (left &lt; n &amp;&amp; arr[left] &gt; arr[largest])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largest</w:t>
      </w:r>
      <w:proofErr w:type="gramEnd"/>
      <w:r>
        <w:rPr>
          <w:rFonts w:ascii="Times New Roman" w:hAnsi="Times New Roman" w:cs="Times New Roman"/>
          <w:bCs/>
        </w:rPr>
        <w:t xml:space="preserve"> = left;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if</w:t>
      </w:r>
      <w:proofErr w:type="gramEnd"/>
      <w:r>
        <w:rPr>
          <w:rFonts w:ascii="Times New Roman" w:hAnsi="Times New Roman" w:cs="Times New Roman"/>
          <w:bCs/>
        </w:rPr>
        <w:t xml:space="preserve"> (right &lt; n &amp;&amp; arr[right] &gt; arr[largest])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largest</w:t>
      </w:r>
      <w:proofErr w:type="gramEnd"/>
      <w:r>
        <w:rPr>
          <w:rFonts w:ascii="Times New Roman" w:hAnsi="Times New Roman" w:cs="Times New Roman"/>
          <w:bCs/>
        </w:rPr>
        <w:t xml:space="preserve"> = right;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if</w:t>
      </w:r>
      <w:proofErr w:type="gramEnd"/>
      <w:r>
        <w:rPr>
          <w:rFonts w:ascii="Times New Roman" w:hAnsi="Times New Roman" w:cs="Times New Roman"/>
          <w:bCs/>
        </w:rPr>
        <w:t xml:space="preserve"> (largest </w:t>
      </w:r>
      <w:r>
        <w:rPr>
          <w:rFonts w:ascii="Times New Roman" w:hAnsi="Times New Roman" w:cs="Times New Roman"/>
          <w:bCs/>
        </w:rPr>
        <w:t>!= i)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swap(</w:t>
      </w:r>
      <w:proofErr w:type="gramEnd"/>
      <w:r>
        <w:rPr>
          <w:rFonts w:ascii="Times New Roman" w:hAnsi="Times New Roman" w:cs="Times New Roman"/>
          <w:bCs/>
        </w:rPr>
        <w:t>&amp;arr[i], &amp;arr[largest]);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heapify(</w:t>
      </w:r>
      <w:proofErr w:type="gramEnd"/>
      <w:r>
        <w:rPr>
          <w:rFonts w:ascii="Times New Roman" w:hAnsi="Times New Roman" w:cs="Times New Roman"/>
          <w:bCs/>
        </w:rPr>
        <w:t>arr, n, largest);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void</w:t>
      </w:r>
      <w:proofErr w:type="gramEnd"/>
      <w:r>
        <w:rPr>
          <w:rFonts w:ascii="Times New Roman" w:hAnsi="Times New Roman" w:cs="Times New Roman"/>
          <w:bCs/>
        </w:rPr>
        <w:t xml:space="preserve"> heapSort(int arr[], int n)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for</w:t>
      </w:r>
      <w:proofErr w:type="gramEnd"/>
      <w:r>
        <w:rPr>
          <w:rFonts w:ascii="Times New Roman" w:hAnsi="Times New Roman" w:cs="Times New Roman"/>
          <w:bCs/>
        </w:rPr>
        <w:t xml:space="preserve"> (int i = n / 2 - 1; i &gt;= 0; i--)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heapify(</w:t>
      </w:r>
      <w:proofErr w:type="gramEnd"/>
      <w:r>
        <w:rPr>
          <w:rFonts w:ascii="Times New Roman" w:hAnsi="Times New Roman" w:cs="Times New Roman"/>
          <w:bCs/>
        </w:rPr>
        <w:t>arr, n, i);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</w:t>
      </w:r>
      <w:proofErr w:type="gramStart"/>
      <w:r>
        <w:rPr>
          <w:rFonts w:ascii="Times New Roman" w:hAnsi="Times New Roman" w:cs="Times New Roman"/>
          <w:bCs/>
        </w:rPr>
        <w:t>for</w:t>
      </w:r>
      <w:proofErr w:type="gramEnd"/>
      <w:r>
        <w:rPr>
          <w:rFonts w:ascii="Times New Roman" w:hAnsi="Times New Roman" w:cs="Times New Roman"/>
          <w:bCs/>
        </w:rPr>
        <w:t xml:space="preserve"> (int i = n - 1; i &gt;= 0; i--)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swap(</w:t>
      </w:r>
      <w:proofErr w:type="gramEnd"/>
      <w:r>
        <w:rPr>
          <w:rFonts w:ascii="Times New Roman" w:hAnsi="Times New Roman" w:cs="Times New Roman"/>
          <w:bCs/>
        </w:rPr>
        <w:t>&amp;arr[</w:t>
      </w:r>
      <w:r>
        <w:rPr>
          <w:rFonts w:ascii="Times New Roman" w:hAnsi="Times New Roman" w:cs="Times New Roman"/>
          <w:bCs/>
        </w:rPr>
        <w:t>0], &amp;arr[i]);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</w:t>
      </w:r>
      <w:proofErr w:type="gramStart"/>
      <w:r>
        <w:rPr>
          <w:rFonts w:ascii="Times New Roman" w:hAnsi="Times New Roman" w:cs="Times New Roman"/>
          <w:bCs/>
        </w:rPr>
        <w:t>heapify(</w:t>
      </w:r>
      <w:proofErr w:type="gramEnd"/>
      <w:r>
        <w:rPr>
          <w:rFonts w:ascii="Times New Roman" w:hAnsi="Times New Roman" w:cs="Times New Roman"/>
          <w:bCs/>
        </w:rPr>
        <w:t>arr, i, 0);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rFonts w:ascii="Times New Roman" w:hAnsi="Times New Roman" w:cs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  <w:lang w:val="en-I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val="en-IN" w:eastAsia="en-IN"/>
        </w:rPr>
        <w:drawing>
          <wp:inline distT="0" distB="0" distL="114300" distR="114300">
            <wp:extent cx="6247765" cy="4777105"/>
            <wp:effectExtent l="0" t="0" r="635" b="8255"/>
            <wp:docPr id="2" name="Picture 2" descr="HEAP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EAP SOR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  <w:sectPr w:rsidR="00061F2B">
          <w:pgSz w:w="12240" w:h="15840"/>
          <w:pgMar w:top="1440" w:right="10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61F2B" w:rsidRDefault="00BC00EC">
      <w:pPr>
        <w:pStyle w:val="Heading1"/>
        <w:ind w:left="2812"/>
      </w:pPr>
      <w:r>
        <w:lastRenderedPageBreak/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1</w:t>
      </w:r>
    </w:p>
    <w:p w:rsidR="00061F2B" w:rsidRDefault="00061F2B"/>
    <w:p w:rsidR="00061F2B" w:rsidRDefault="00BC00EC">
      <w:pPr>
        <w:rPr>
          <w:rFonts w:ascii="Times New Roman" w:eastAsia="SimSu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</w:rPr>
        <w:t>Implement Warshall’s algorithm using dynamic programming</w:t>
      </w:r>
    </w:p>
    <w:p w:rsidR="00061F2B" w:rsidRDefault="00061F2B">
      <w:pPr>
        <w:rPr>
          <w:lang w:val="en-I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#include&lt;</w:t>
      </w:r>
      <w:r>
        <w:rPr>
          <w:rFonts w:ascii="Times New Roman" w:hAnsi="Times New Roman"/>
          <w:bCs/>
        </w:rPr>
        <w:t>conio.h&gt;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#include&lt;math.h&gt;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max(int,int);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warshal(int p[10][10],int n)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i,j,k;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(k=1;k&lt;=n;k++)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  </w:t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   </w:t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(j=1;j&lt;=n;j++)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    </w:t>
      </w:r>
      <w:proofErr w:type="gramStart"/>
      <w:r>
        <w:rPr>
          <w:rFonts w:ascii="Times New Roman" w:hAnsi="Times New Roman"/>
          <w:bCs/>
        </w:rPr>
        <w:t>p[</w:t>
      </w:r>
      <w:proofErr w:type="gramEnd"/>
      <w:r>
        <w:rPr>
          <w:rFonts w:ascii="Times New Roman" w:hAnsi="Times New Roman"/>
          <w:bCs/>
        </w:rPr>
        <w:t>i][j]=max(p[i][j],p[i][k]&amp;&amp;p[k][j]);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max(int a,int b)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if(</w:t>
      </w:r>
      <w:proofErr w:type="gramEnd"/>
      <w:r>
        <w:rPr>
          <w:rFonts w:ascii="Times New Roman" w:hAnsi="Times New Roman"/>
          <w:bCs/>
        </w:rPr>
        <w:t>a&gt;b)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 xml:space="preserve"> </w:t>
      </w:r>
      <w:proofErr w:type="gramStart"/>
      <w:r>
        <w:rPr>
          <w:rFonts w:ascii="Times New Roman" w:hAnsi="Times New Roman"/>
          <w:bCs/>
        </w:rPr>
        <w:t>return(</w:t>
      </w:r>
      <w:proofErr w:type="gramEnd"/>
      <w:r>
        <w:rPr>
          <w:rFonts w:ascii="Times New Roman" w:hAnsi="Times New Roman"/>
          <w:bCs/>
        </w:rPr>
        <w:t>a); else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 </w:t>
      </w:r>
      <w:proofErr w:type="gramStart"/>
      <w:r>
        <w:rPr>
          <w:rFonts w:ascii="Times New Roman" w:hAnsi="Times New Roman"/>
          <w:bCs/>
        </w:rPr>
        <w:t>return(</w:t>
      </w:r>
      <w:proofErr w:type="gramEnd"/>
      <w:r>
        <w:rPr>
          <w:rFonts w:ascii="Times New Roman" w:hAnsi="Times New Roman"/>
          <w:bCs/>
        </w:rPr>
        <w:t>b);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main()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p[10][10]=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  <w:t>0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,n,e,u,v,i,j</w:t>
      </w:r>
      <w:proofErr w:type="gramEnd"/>
      <w:r>
        <w:rPr>
          <w:rFonts w:ascii="Times New Roman" w:hAnsi="Times New Roman"/>
          <w:bCs/>
        </w:rPr>
        <w:t>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number of vertices:");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number of edges:");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"%d",&amp;e);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(i=1;i&lt;=e;i++)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 xml:space="preserve">"\n Enter the end </w:t>
      </w:r>
      <w:r>
        <w:rPr>
          <w:rFonts w:ascii="Times New Roman" w:hAnsi="Times New Roman"/>
          <w:bCs/>
        </w:rPr>
        <w:t>vertices of edge %d:",i);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"%d%d",&amp;u,&amp;v);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p[</w:t>
      </w:r>
      <w:proofErr w:type="gramEnd"/>
      <w:r>
        <w:rPr>
          <w:rFonts w:ascii="Times New Roman" w:hAnsi="Times New Roman"/>
          <w:bCs/>
        </w:rPr>
        <w:t>u][v]=1;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}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lastRenderedPageBreak/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Matrix of input data: 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(i=1;i&lt;=n;i++)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(j=1;j&lt;=n;j++)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  <w:t xml:space="preserve">   </w:t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"%d\t",p[i][j]);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warshal(</w:t>
      </w:r>
      <w:proofErr w:type="gramEnd"/>
      <w:r>
        <w:rPr>
          <w:rFonts w:ascii="Times New Roman" w:hAnsi="Times New Roman"/>
          <w:bCs/>
        </w:rPr>
        <w:t>p,n);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Transitive closure: 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(i=1;i&lt;=n;i++) 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for</w:t>
      </w:r>
      <w:proofErr w:type="gramEnd"/>
      <w:r>
        <w:rPr>
          <w:rFonts w:ascii="Times New Roman" w:hAnsi="Times New Roman"/>
          <w:bCs/>
        </w:rPr>
        <w:t xml:space="preserve"> (j=1;j&lt;=n;j++)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  <w:t xml:space="preserve">   </w:t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"%d\t",p[i][j]);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proofErr w:type="gramStart"/>
      <w:r>
        <w:rPr>
          <w:rFonts w:ascii="Times New Roman" w:hAnsi="Times New Roman"/>
          <w:bCs/>
        </w:rPr>
        <w:t>getch(</w:t>
      </w:r>
      <w:proofErr w:type="gramEnd"/>
      <w:r>
        <w:rPr>
          <w:rFonts w:ascii="Times New Roman" w:hAnsi="Times New Roman"/>
          <w:bCs/>
        </w:rPr>
        <w:t>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val="en-IN" w:eastAsia="en-IN"/>
        </w:rPr>
        <w:drawing>
          <wp:inline distT="0" distB="0" distL="114300" distR="114300">
            <wp:extent cx="6031230" cy="4604385"/>
            <wp:effectExtent l="0" t="0" r="3810" b="13335"/>
            <wp:docPr id="4" name="Picture 4" descr="WARSHA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ARSHALL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</w:rPr>
      </w:pPr>
    </w:p>
    <w:p w:rsidR="00061F2B" w:rsidRDefault="00BC00EC">
      <w:pPr>
        <w:pStyle w:val="Heading1"/>
        <w:ind w:left="2812"/>
      </w:pPr>
      <w:r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2</w:t>
      </w:r>
    </w:p>
    <w:p w:rsidR="00061F2B" w:rsidRDefault="00061F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1F2B" w:rsidRDefault="00BC00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</w:rPr>
        <w:t>Implement 0/1 Knapsack problem using dynamic programming.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 w:cs="Times New Roman"/>
          <w:b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knapsack();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max(int,int);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int </w:t>
      </w:r>
      <w:r>
        <w:rPr>
          <w:rFonts w:ascii="Times New Roman" w:hAnsi="Times New Roman"/>
          <w:bCs/>
        </w:rPr>
        <w:t>i,j,n,m,p[10],w[10],v[10][10];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main()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no. of items:\t");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weight of the each item:\n 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"%d",&amp;w[i]);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profit of each item:\n 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i=1;i&lt;</w:t>
      </w:r>
      <w:r>
        <w:rPr>
          <w:rFonts w:ascii="Times New Roman" w:hAnsi="Times New Roman"/>
          <w:bCs/>
        </w:rPr>
        <w:t>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"%d",&amp;p[i]);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knapsack's capacity:\t 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"%d",&amp;m);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knapsack(</w:t>
      </w:r>
      <w:proofErr w:type="gramEnd"/>
      <w:r>
        <w:rPr>
          <w:rFonts w:ascii="Times New Roman" w:hAnsi="Times New Roman"/>
          <w:bCs/>
        </w:rPr>
        <w:t>);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knapsack()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x[10];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i=0;i&lt;=n;i++)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j=0;j&lt;=m;j++)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if(</w:t>
      </w:r>
      <w:proofErr w:type="gramEnd"/>
      <w:r>
        <w:rPr>
          <w:rFonts w:ascii="Times New Roman" w:hAnsi="Times New Roman"/>
          <w:bCs/>
        </w:rPr>
        <w:t>i==0||j==0)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lastRenderedPageBreak/>
        <w:t>v[</w:t>
      </w:r>
      <w:proofErr w:type="gramEnd"/>
      <w:r>
        <w:rPr>
          <w:rFonts w:ascii="Times New Roman" w:hAnsi="Times New Roman"/>
          <w:bCs/>
        </w:rPr>
        <w:t>i][j]=0;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else</w:t>
      </w:r>
      <w:proofErr w:type="gramEnd"/>
      <w:r>
        <w:rPr>
          <w:rFonts w:ascii="Times New Roman" w:hAnsi="Times New Roman"/>
          <w:bCs/>
        </w:rPr>
        <w:t xml:space="preserve"> if(j-w[i]&lt;0)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v[</w:t>
      </w:r>
      <w:proofErr w:type="gramEnd"/>
      <w:r>
        <w:rPr>
          <w:rFonts w:ascii="Times New Roman" w:hAnsi="Times New Roman"/>
          <w:bCs/>
        </w:rPr>
        <w:t>i][j]=v[i-1][j];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v[i][j]=max(v[i-1][j],v[i-1][j-w[i]]+p[i]);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the output is:\n");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i=0;i&lt;=n;i++)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j=0;j&lt;=m;j++)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"%d\t",v[i][j]);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"\nthe optimal solution is %d",v[n][m]);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"\nthe solution vector is:\n");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</w:t>
      </w:r>
      <w:r>
        <w:rPr>
          <w:rFonts w:ascii="Times New Roman" w:hAnsi="Times New Roman"/>
          <w:bCs/>
        </w:rPr>
        <w:t>(</w:t>
      </w:r>
      <w:proofErr w:type="gramEnd"/>
      <w:r>
        <w:rPr>
          <w:rFonts w:ascii="Times New Roman" w:hAnsi="Times New Roman"/>
          <w:bCs/>
        </w:rPr>
        <w:t>i=n;i&gt;=1;i--)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if(</w:t>
      </w:r>
      <w:proofErr w:type="gramEnd"/>
      <w:r>
        <w:rPr>
          <w:rFonts w:ascii="Times New Roman" w:hAnsi="Times New Roman"/>
          <w:bCs/>
        </w:rPr>
        <w:t>v[i][m]!=v[i-1][m])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x[</w:t>
      </w:r>
      <w:proofErr w:type="gramEnd"/>
      <w:r>
        <w:rPr>
          <w:rFonts w:ascii="Times New Roman" w:hAnsi="Times New Roman"/>
          <w:bCs/>
        </w:rPr>
        <w:t>i]=1;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m=m-w[i];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x[</w:t>
      </w:r>
      <w:proofErr w:type="gramEnd"/>
      <w:r>
        <w:rPr>
          <w:rFonts w:ascii="Times New Roman" w:hAnsi="Times New Roman"/>
          <w:bCs/>
        </w:rPr>
        <w:t>i]=0;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lastRenderedPageBreak/>
        <w:t>for(</w:t>
      </w:r>
      <w:proofErr w:type="gramEnd"/>
      <w:r>
        <w:rPr>
          <w:rFonts w:ascii="Times New Roman" w:hAnsi="Times New Roman"/>
          <w:bCs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"%d\t",x[i]);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max(int x,int y)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if(</w:t>
      </w:r>
      <w:proofErr w:type="gramEnd"/>
      <w:r>
        <w:rPr>
          <w:rFonts w:ascii="Times New Roman" w:hAnsi="Times New Roman"/>
          <w:bCs/>
        </w:rPr>
        <w:t>x&gt;y)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return</w:t>
      </w:r>
      <w:proofErr w:type="gramEnd"/>
      <w:r>
        <w:rPr>
          <w:rFonts w:ascii="Times New Roman" w:hAnsi="Times New Roman"/>
          <w:bCs/>
        </w:rPr>
        <w:t xml:space="preserve"> x;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return</w:t>
      </w:r>
      <w:proofErr w:type="gramEnd"/>
      <w:r>
        <w:rPr>
          <w:rFonts w:ascii="Times New Roman" w:hAnsi="Times New Roman"/>
          <w:bCs/>
        </w:rPr>
        <w:t xml:space="preserve"> y;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val="en-IN" w:eastAsia="en-IN"/>
        </w:rPr>
        <w:drawing>
          <wp:inline distT="0" distB="0" distL="114300" distR="114300">
            <wp:extent cx="5732145" cy="3651250"/>
            <wp:effectExtent l="0" t="0" r="13335" b="6350"/>
            <wp:docPr id="16" name="Picture 16" descr="KNAPS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NAPSACK"/>
                    <pic:cNvPicPr>
                      <a:picLocks noChangeAspect="1"/>
                    </pic:cNvPicPr>
                  </pic:nvPicPr>
                  <pic:blipFill>
                    <a:blip r:embed="rId33"/>
                    <a:srcRect r="4989" b="30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BC00EC">
      <w:pPr>
        <w:pStyle w:val="Heading1"/>
        <w:ind w:left="2812"/>
      </w:pPr>
      <w:r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3</w:t>
      </w:r>
    </w:p>
    <w:p w:rsidR="00061F2B" w:rsidRDefault="00061F2B"/>
    <w:p w:rsidR="00061F2B" w:rsidRDefault="00BC00EC">
      <w:pPr>
        <w:pStyle w:val="BodyText"/>
        <w:spacing w:before="4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 xml:space="preserve">Implement All Pair Shortest </w:t>
      </w:r>
      <w:r>
        <w:rPr>
          <w:rFonts w:ascii="Times New Roman" w:eastAsia="SimSun" w:hAnsi="Times New Roman" w:cs="Times New Roman"/>
          <w:b/>
          <w:bCs/>
        </w:rPr>
        <w:t>paths problem using Floyd’s algorithm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#include&lt;stdio.h&gt;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a[10][10],n;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floyds();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min(int,int);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main()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i,j;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no. of vertices:\t");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enter the cost matrix:\n");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j=</w:t>
      </w:r>
      <w:r>
        <w:rPr>
          <w:rFonts w:ascii="Times New Roman" w:hAnsi="Times New Roman"/>
          <w:bCs/>
        </w:rPr>
        <w:t>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scanf(</w:t>
      </w:r>
      <w:proofErr w:type="gramEnd"/>
      <w:r>
        <w:rPr>
          <w:rFonts w:ascii="Times New Roman" w:hAnsi="Times New Roman"/>
          <w:bCs/>
        </w:rPr>
        <w:t>"%d",&amp;a[i][j]);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floyds(</w:t>
      </w:r>
      <w:proofErr w:type="gramEnd"/>
      <w:r>
        <w:rPr>
          <w:rFonts w:ascii="Times New Roman" w:hAnsi="Times New Roman"/>
          <w:bCs/>
        </w:rPr>
        <w:t>);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void</w:t>
      </w:r>
      <w:proofErr w:type="gramEnd"/>
      <w:r>
        <w:rPr>
          <w:rFonts w:ascii="Times New Roman" w:hAnsi="Times New Roman"/>
          <w:bCs/>
        </w:rPr>
        <w:t xml:space="preserve"> floyds()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i,j,k;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k=1;k&lt;=n;k++)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a[</w:t>
      </w:r>
      <w:proofErr w:type="gramEnd"/>
      <w:r>
        <w:rPr>
          <w:rFonts w:ascii="Times New Roman" w:hAnsi="Times New Roman"/>
          <w:bCs/>
        </w:rPr>
        <w:t>i][j]=min(a[i][j],a[i][k]+a[k][j]);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lastRenderedPageBreak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 all pair shortest path matrix is:\n");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for(</w:t>
      </w:r>
      <w:proofErr w:type="gramEnd"/>
      <w:r>
        <w:rPr>
          <w:rFonts w:ascii="Times New Roman" w:hAnsi="Times New Roman"/>
          <w:bCs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"%d\t",a[i][j]);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printf(</w:t>
      </w:r>
      <w:proofErr w:type="gramEnd"/>
      <w:r>
        <w:rPr>
          <w:rFonts w:ascii="Times New Roman" w:hAnsi="Times New Roman"/>
          <w:bCs/>
        </w:rPr>
        <w:t>"\n\n");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int</w:t>
      </w:r>
      <w:proofErr w:type="gramEnd"/>
      <w:r>
        <w:rPr>
          <w:rFonts w:ascii="Times New Roman" w:hAnsi="Times New Roman"/>
          <w:bCs/>
        </w:rPr>
        <w:t xml:space="preserve"> min(int x,int y)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if(</w:t>
      </w:r>
      <w:proofErr w:type="gramEnd"/>
      <w:r>
        <w:rPr>
          <w:rFonts w:ascii="Times New Roman" w:hAnsi="Times New Roman"/>
          <w:bCs/>
        </w:rPr>
        <w:t>x&lt;y)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return</w:t>
      </w:r>
      <w:proofErr w:type="gramEnd"/>
      <w:r>
        <w:rPr>
          <w:rFonts w:ascii="Times New Roman" w:hAnsi="Times New Roman"/>
          <w:bCs/>
        </w:rPr>
        <w:t xml:space="preserve"> x;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>return</w:t>
      </w:r>
      <w:proofErr w:type="gramEnd"/>
      <w:r>
        <w:rPr>
          <w:rFonts w:ascii="Times New Roman" w:hAnsi="Times New Roman"/>
          <w:bCs/>
        </w:rPr>
        <w:t xml:space="preserve"> y;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noProof/>
          <w:u w:val="single"/>
          <w:lang w:val="en-IN" w:eastAsia="en-IN"/>
        </w:rPr>
        <w:drawing>
          <wp:inline distT="0" distB="0" distL="114300" distR="114300">
            <wp:extent cx="6245860" cy="3846195"/>
            <wp:effectExtent l="0" t="0" r="2540" b="9525"/>
            <wp:docPr id="18" name="Picture 18" descr="FLOY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LOYDS"/>
                    <pic:cNvPicPr>
                      <a:picLocks noChangeAspect="1"/>
                    </pic:cNvPicPr>
                  </pic:nvPicPr>
                  <pic:blipFill>
                    <a:blip r:embed="rId34"/>
                    <a:srcRect b="-44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hAnsi="Times New Roman"/>
          <w:b/>
          <w:u w:val="single"/>
        </w:rPr>
      </w:pPr>
    </w:p>
    <w:p w:rsidR="00061F2B" w:rsidRDefault="00BC00EC">
      <w:pPr>
        <w:pStyle w:val="Heading1"/>
        <w:ind w:left="2812"/>
      </w:pPr>
      <w:r>
        <w:lastRenderedPageBreak/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4</w:t>
      </w:r>
    </w:p>
    <w:p w:rsidR="00061F2B" w:rsidRDefault="00061F2B"/>
    <w:p w:rsidR="00061F2B" w:rsidRDefault="00061F2B"/>
    <w:p w:rsidR="00061F2B" w:rsidRDefault="00BC00EC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 xml:space="preserve">Find Minimum Cost Spanning Tree of a given undirected graph </w:t>
      </w:r>
      <w:r>
        <w:rPr>
          <w:rFonts w:ascii="Times New Roman" w:eastAsia="SimSun" w:hAnsi="Times New Roman" w:cs="Times New Roman"/>
          <w:b/>
          <w:bCs/>
        </w:rPr>
        <w:t>using Prim’s algorithm.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prims();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c[10][10],n;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main()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i,j;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"\nenter the no. of vertices:\t");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"\nenter the cost matrix:\n");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"%d",&amp;c[i][j]);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prims(</w:t>
      </w:r>
      <w:proofErr w:type="gramEnd"/>
      <w:r>
        <w:rPr>
          <w:rFonts w:ascii="Times New Roman" w:eastAsia="SimSun" w:hAnsi="Times New Roman"/>
        </w:rPr>
        <w:t>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prims()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i,j,u,v,min;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ne=0,mincost=0;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elec[10];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elec[</w:t>
      </w:r>
      <w:proofErr w:type="gramEnd"/>
      <w:r>
        <w:rPr>
          <w:rFonts w:ascii="Times New Roman" w:eastAsia="SimSun" w:hAnsi="Times New Roman"/>
        </w:rPr>
        <w:t>i]=0;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elec[</w:t>
      </w:r>
      <w:proofErr w:type="gramEnd"/>
      <w:r>
        <w:rPr>
          <w:rFonts w:ascii="Times New Roman" w:eastAsia="SimSun" w:hAnsi="Times New Roman"/>
        </w:rPr>
        <w:t>1]=1;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while(</w:t>
      </w:r>
      <w:proofErr w:type="gramEnd"/>
      <w:r>
        <w:rPr>
          <w:rFonts w:ascii="Times New Roman" w:eastAsia="SimSun" w:hAnsi="Times New Roman"/>
        </w:rPr>
        <w:t>ne!=n-1)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9999;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elec[i]==1)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c[i][j]&lt;min)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c[i][j];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u=i;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v=j;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elec[v]!=1)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"\n%d-----&gt;%d=%d\n",u,v,min);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elec[</w:t>
      </w:r>
      <w:proofErr w:type="gramEnd"/>
      <w:r>
        <w:rPr>
          <w:rFonts w:ascii="Times New Roman" w:eastAsia="SimSun" w:hAnsi="Times New Roman"/>
        </w:rPr>
        <w:t>v]=1;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ne=</w:t>
      </w:r>
      <w:proofErr w:type="gramEnd"/>
      <w:r>
        <w:rPr>
          <w:rFonts w:ascii="Times New Roman" w:eastAsia="SimSun" w:hAnsi="Times New Roman"/>
        </w:rPr>
        <w:t>ne+1;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mincost=</w:t>
      </w:r>
      <w:proofErr w:type="gramEnd"/>
      <w:r>
        <w:rPr>
          <w:rFonts w:ascii="Times New Roman" w:eastAsia="SimSun" w:hAnsi="Times New Roman"/>
        </w:rPr>
        <w:t>mincost+min;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c[</w:t>
      </w:r>
      <w:proofErr w:type="gramEnd"/>
      <w:r>
        <w:rPr>
          <w:rFonts w:ascii="Times New Roman" w:eastAsia="SimSun" w:hAnsi="Times New Roman"/>
        </w:rPr>
        <w:t>u][v]=c[v][u]=9999;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"\nmincost=%d",mincost);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  <w:r>
        <w:rPr>
          <w:rFonts w:ascii="Times New Roman" w:eastAsia="SimSun" w:hAnsi="Times New Roman"/>
          <w:b/>
          <w:bCs/>
          <w:u w:val="single"/>
        </w:rPr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  <w:noProof/>
          <w:lang w:val="en-IN" w:eastAsia="en-IN"/>
        </w:rPr>
        <w:drawing>
          <wp:inline distT="0" distB="0" distL="114300" distR="114300">
            <wp:extent cx="6244590" cy="5158740"/>
            <wp:effectExtent l="0" t="0" r="3810" b="7620"/>
            <wp:docPr id="6" name="Picture 6" descr="PRI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IM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Heading1"/>
        <w:ind w:left="0"/>
      </w:pPr>
    </w:p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061F2B"/>
    <w:p w:rsidR="00061F2B" w:rsidRDefault="00BC00EC">
      <w:pPr>
        <w:pStyle w:val="Heading1"/>
        <w:ind w:left="2812"/>
      </w:pPr>
      <w:r>
        <w:lastRenderedPageBreak/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5</w:t>
      </w:r>
    </w:p>
    <w:p w:rsidR="00061F2B" w:rsidRDefault="00061F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1F2B" w:rsidRDefault="00061F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1F2B" w:rsidRDefault="00BC00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Find Minimum Cost Spanning Tree of a given </w:t>
      </w:r>
      <w:r>
        <w:rPr>
          <w:rFonts w:ascii="Times New Roman" w:eastAsia="SimSun" w:hAnsi="Times New Roman" w:cs="Times New Roman"/>
          <w:b/>
          <w:bCs/>
          <w:sz w:val="32"/>
          <w:szCs w:val="32"/>
        </w:rPr>
        <w:t>undirected graph using Kruskals algorithm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#include&lt;stdio.h&gt;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kruskals();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c[10][10],n;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main()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i,j;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enter the no. of vertices:\t");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enter the cost matrix:\n");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"%d",&amp;c[i][j]);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kruskals(</w:t>
      </w:r>
      <w:proofErr w:type="gramEnd"/>
      <w:r>
        <w:rPr>
          <w:rFonts w:ascii="Times New Roman" w:eastAsia="SimSun" w:hAnsi="Times New Roman"/>
        </w:rPr>
        <w:t>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kruskals()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i,j,u,v,a,b,min;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ne=0,mincost=0;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parent[10];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parent[</w:t>
      </w:r>
      <w:proofErr w:type="gramEnd"/>
      <w:r>
        <w:rPr>
          <w:rFonts w:ascii="Times New Roman" w:eastAsia="SimSun" w:hAnsi="Times New Roman"/>
        </w:rPr>
        <w:t>i]=0;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while(</w:t>
      </w:r>
      <w:proofErr w:type="gramEnd"/>
      <w:r>
        <w:rPr>
          <w:rFonts w:ascii="Times New Roman" w:eastAsia="SimSun" w:hAnsi="Times New Roman"/>
        </w:rPr>
        <w:t>ne!=n-1)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9999;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c[i][j]&lt;min)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c[i][j];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u=a=i;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v=b=j;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while(</w:t>
      </w:r>
      <w:proofErr w:type="gramEnd"/>
      <w:r>
        <w:rPr>
          <w:rFonts w:ascii="Times New Roman" w:eastAsia="SimSun" w:hAnsi="Times New Roman"/>
        </w:rPr>
        <w:t>parent[u]!=0)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u=parent[u];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while(</w:t>
      </w:r>
      <w:proofErr w:type="gramEnd"/>
      <w:r>
        <w:rPr>
          <w:rFonts w:ascii="Times New Roman" w:eastAsia="SimSun" w:hAnsi="Times New Roman"/>
        </w:rPr>
        <w:t>parent[v]!=0)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v=parent[v];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u!=v)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"\n%d-----&gt; %d=%d\n",a,b,min);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parent[</w:t>
      </w:r>
      <w:proofErr w:type="gramEnd"/>
      <w:r>
        <w:rPr>
          <w:rFonts w:ascii="Times New Roman" w:eastAsia="SimSun" w:hAnsi="Times New Roman"/>
        </w:rPr>
        <w:t>v]=u;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ne=</w:t>
      </w:r>
      <w:proofErr w:type="gramEnd"/>
      <w:r>
        <w:rPr>
          <w:rFonts w:ascii="Times New Roman" w:eastAsia="SimSun" w:hAnsi="Times New Roman"/>
        </w:rPr>
        <w:t>ne+1;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mincost=</w:t>
      </w:r>
      <w:proofErr w:type="gramEnd"/>
      <w:r>
        <w:rPr>
          <w:rFonts w:ascii="Times New Roman" w:eastAsia="SimSun" w:hAnsi="Times New Roman"/>
        </w:rPr>
        <w:t>mincost+min;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c[</w:t>
      </w:r>
      <w:proofErr w:type="gramEnd"/>
      <w:r>
        <w:rPr>
          <w:rFonts w:ascii="Times New Roman" w:eastAsia="SimSun" w:hAnsi="Times New Roman"/>
        </w:rPr>
        <w:t>a][b]=c[b][a]=9999;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mincost=%d",mincost);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lastRenderedPageBreak/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  <w:noProof/>
          <w:lang w:val="en-IN" w:eastAsia="en-IN"/>
        </w:rPr>
        <w:drawing>
          <wp:inline distT="0" distB="0" distL="114300" distR="114300">
            <wp:extent cx="6243955" cy="5370195"/>
            <wp:effectExtent l="0" t="0" r="4445" b="9525"/>
            <wp:docPr id="8" name="Picture 8" descr="KRUSK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KRUSKAL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061F2B"/>
    <w:p w:rsidR="00061F2B" w:rsidRDefault="00BC00EC">
      <w:pPr>
        <w:pStyle w:val="Heading1"/>
        <w:ind w:left="2812"/>
      </w:pPr>
      <w:r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6</w:t>
      </w:r>
    </w:p>
    <w:p w:rsidR="00061F2B" w:rsidRDefault="00061F2B"/>
    <w:p w:rsidR="00061F2B" w:rsidRDefault="00BC00EC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From a given vertex in a weighted connected graph, find shortest paths to other vertices using Dijkstra’s algorithm.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#define infinity 999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dij(int n,int v,int cost[10][10],int dist[100])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i,u,count,w,flag[10],min;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flag[</w:t>
      </w:r>
      <w:proofErr w:type="gramEnd"/>
      <w:r>
        <w:rPr>
          <w:rFonts w:ascii="Times New Roman" w:eastAsia="SimSun" w:hAnsi="Times New Roman"/>
        </w:rPr>
        <w:t>i]=0,dist[i]=cost[v][i];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count=</w:t>
      </w:r>
      <w:proofErr w:type="gramEnd"/>
      <w:r>
        <w:rPr>
          <w:rFonts w:ascii="Times New Roman" w:eastAsia="SimSun" w:hAnsi="Times New Roman"/>
        </w:rPr>
        <w:t>2;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while(</w:t>
      </w:r>
      <w:proofErr w:type="gramEnd"/>
      <w:r>
        <w:rPr>
          <w:rFonts w:ascii="Times New Roman" w:eastAsia="SimSun" w:hAnsi="Times New Roman"/>
        </w:rPr>
        <w:t>count&lt;=n)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99;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w=1;w&lt;=n;w++)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dist[w])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min=</w:t>
      </w:r>
      <w:proofErr w:type="gramEnd"/>
      <w:r>
        <w:rPr>
          <w:rFonts w:ascii="Times New Roman" w:eastAsia="SimSun" w:hAnsi="Times New Roman"/>
        </w:rPr>
        <w:t>dist[w],u=w;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flag[</w:t>
      </w:r>
      <w:proofErr w:type="gramEnd"/>
      <w:r>
        <w:rPr>
          <w:rFonts w:ascii="Times New Roman" w:eastAsia="SimSun" w:hAnsi="Times New Roman"/>
        </w:rPr>
        <w:t>u]=1;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count</w:t>
      </w:r>
      <w:proofErr w:type="gramEnd"/>
      <w:r>
        <w:rPr>
          <w:rFonts w:ascii="Times New Roman" w:eastAsia="SimSun" w:hAnsi="Times New Roman"/>
        </w:rPr>
        <w:t>++;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w=1;w&lt;=n;w++)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dist[u]+cost[u][w])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dist[</w:t>
      </w:r>
      <w:proofErr w:type="gramEnd"/>
      <w:r>
        <w:rPr>
          <w:rFonts w:ascii="Times New Roman" w:eastAsia="SimSun" w:hAnsi="Times New Roman"/>
        </w:rPr>
        <w:t>w]=dist[u]+cost[u][w];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</w:t>
      </w:r>
      <w:r>
        <w:rPr>
          <w:rFonts w:ascii="Times New Roman" w:eastAsia="SimSun" w:hAnsi="Times New Roman"/>
        </w:rPr>
        <w:t>main()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n,v,i,j,cost[10][10],dist[10];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Enter the number of nodes:");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Enter the cost matrix:\n");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j=1;j&lt;=n;j++)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"%d",&amp;cost[i][j]);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lastRenderedPageBreak/>
        <w:t>if(</w:t>
      </w:r>
      <w:proofErr w:type="gramEnd"/>
      <w:r>
        <w:rPr>
          <w:rFonts w:ascii="Times New Roman" w:eastAsia="SimSun" w:hAnsi="Times New Roman"/>
        </w:rPr>
        <w:t>cost[i][j]==0)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cost[</w:t>
      </w:r>
      <w:proofErr w:type="gramEnd"/>
      <w:r>
        <w:rPr>
          <w:rFonts w:ascii="Times New Roman" w:eastAsia="SimSun" w:hAnsi="Times New Roman"/>
        </w:rPr>
        <w:t>i][j]=infinity;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 xml:space="preserve">"\n </w:t>
      </w:r>
      <w:r>
        <w:rPr>
          <w:rFonts w:ascii="Times New Roman" w:eastAsia="SimSun" w:hAnsi="Times New Roman"/>
        </w:rPr>
        <w:t>Enter the source matrix:");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scanf(</w:t>
      </w:r>
      <w:proofErr w:type="gramEnd"/>
      <w:r>
        <w:rPr>
          <w:rFonts w:ascii="Times New Roman" w:eastAsia="SimSun" w:hAnsi="Times New Roman"/>
        </w:rPr>
        <w:t>"%d",&amp;v);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dij(</w:t>
      </w:r>
      <w:proofErr w:type="gramEnd"/>
      <w:r>
        <w:rPr>
          <w:rFonts w:ascii="Times New Roman" w:eastAsia="SimSun" w:hAnsi="Times New Roman"/>
        </w:rPr>
        <w:t>n,v,cost,dist);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"\n Shortest path:\n");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for(</w:t>
      </w:r>
      <w:proofErr w:type="gramEnd"/>
      <w:r>
        <w:rPr>
          <w:rFonts w:ascii="Times New Roman" w:eastAsia="SimSun" w:hAnsi="Times New Roman"/>
        </w:rPr>
        <w:t>i=1;i&lt;=n;i++)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if(</w:t>
      </w:r>
      <w:proofErr w:type="gramEnd"/>
      <w:r>
        <w:rPr>
          <w:rFonts w:ascii="Times New Roman" w:eastAsia="SimSun" w:hAnsi="Times New Roman"/>
        </w:rPr>
        <w:t>i!=v)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"%d-&gt;%d,cost=%d\n",v,i,dist[i]);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  <w:r>
        <w:rPr>
          <w:rFonts w:ascii="Times New Roman" w:eastAsia="SimSun" w:hAnsi="Times New Roman"/>
          <w:b/>
          <w:bCs/>
          <w:u w:val="single"/>
        </w:rPr>
        <w:t>OUTPUT: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  <w:r>
        <w:rPr>
          <w:rFonts w:ascii="Times New Roman" w:eastAsia="SimSun" w:hAnsi="Times New Roman"/>
          <w:b/>
          <w:bCs/>
          <w:noProof/>
          <w:u w:val="single"/>
          <w:lang w:val="en-IN" w:eastAsia="en-IN"/>
        </w:rPr>
        <w:drawing>
          <wp:inline distT="0" distB="0" distL="114300" distR="114300">
            <wp:extent cx="5661025" cy="4775200"/>
            <wp:effectExtent l="0" t="0" r="8255" b="10160"/>
            <wp:docPr id="10" name="Picture 10" descr="djksut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jksutr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061F2B">
      <w:pPr>
        <w:pStyle w:val="Heading1"/>
        <w:ind w:left="2812"/>
      </w:pPr>
    </w:p>
    <w:p w:rsidR="00061F2B" w:rsidRDefault="00BC00EC">
      <w:pPr>
        <w:pStyle w:val="Heading1"/>
        <w:ind w:left="2812"/>
      </w:pPr>
      <w:r>
        <w:lastRenderedPageBreak/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7</w:t>
      </w:r>
    </w:p>
    <w:p w:rsidR="00061F2B" w:rsidRDefault="00061F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  <w:u w:val="single"/>
        </w:rPr>
      </w:pPr>
      <w:r>
        <w:rPr>
          <w:rFonts w:ascii="Times New Roman" w:eastAsia="SimSun" w:hAnsi="Times New Roman" w:cs="Times New Roman"/>
          <w:b/>
          <w:bCs/>
        </w:rPr>
        <w:t xml:space="preserve">Implement “Sum of Subsets” using Backtracking. “Sum of </w:t>
      </w:r>
      <w:r>
        <w:rPr>
          <w:rFonts w:ascii="Times New Roman" w:eastAsia="SimSun" w:hAnsi="Times New Roman" w:cs="Times New Roman"/>
          <w:b/>
          <w:bCs/>
        </w:rPr>
        <w:t>Subsets” problem: Find a subset of a given set S = {s1</w:t>
      </w:r>
      <w:proofErr w:type="gramStart"/>
      <w:r>
        <w:rPr>
          <w:rFonts w:ascii="Times New Roman" w:eastAsia="SimSun" w:hAnsi="Times New Roman" w:cs="Times New Roman"/>
          <w:b/>
          <w:bCs/>
        </w:rPr>
        <w:t>,s2</w:t>
      </w:r>
      <w:proofErr w:type="gramEnd"/>
      <w:r>
        <w:rPr>
          <w:rFonts w:ascii="Times New Roman" w:eastAsia="SimSun" w:hAnsi="Times New Roman" w:cs="Times New Roman"/>
          <w:b/>
          <w:bCs/>
        </w:rPr>
        <w:t>,……,sn} of n positive integers whose sum is equal to a given positive integer d. For example, if S = {1,2,5,6,8} and d = 9 there are two solutions {1,2,6} and {1,8}. A suitable message is to be displ</w:t>
      </w:r>
      <w:r>
        <w:rPr>
          <w:rFonts w:ascii="Times New Roman" w:eastAsia="SimSun" w:hAnsi="Times New Roman" w:cs="Times New Roman"/>
          <w:b/>
          <w:bCs/>
        </w:rPr>
        <w:t>ayed if the given problem instance doesn’t have a solution.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s[10] , x[10],d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sumofsub ( int , int , int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main ()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n , sum = 0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 " \n Enter the size of the set : "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</w:t>
      </w:r>
      <w:proofErr w:type="gramEnd"/>
      <w:r>
        <w:rPr>
          <w:rFonts w:ascii="Times New Roman" w:eastAsia="SimSun" w:hAnsi="Times New Roman"/>
        </w:rPr>
        <w:t xml:space="preserve"> ( "%d" , &amp;n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</w:t>
      </w:r>
      <w:r>
        <w:rPr>
          <w:rFonts w:ascii="Times New Roman" w:eastAsia="SimSun" w:hAnsi="Times New Roman"/>
        </w:rPr>
        <w:t xml:space="preserve"> " \n Enter the set in increasing order:\n"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</w:t>
      </w:r>
      <w:proofErr w:type="gramEnd"/>
      <w:r>
        <w:rPr>
          <w:rFonts w:ascii="Times New Roman" w:eastAsia="SimSun" w:hAnsi="Times New Roman"/>
        </w:rPr>
        <w:t xml:space="preserve"> ( i = 1 ; i &lt;= n ; i++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</w:t>
      </w:r>
      <w:proofErr w:type="gramEnd"/>
      <w:r>
        <w:rPr>
          <w:rFonts w:ascii="Times New Roman" w:eastAsia="SimSun" w:hAnsi="Times New Roman"/>
        </w:rPr>
        <w:t xml:space="preserve"> ("%d", &amp;s[i]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 " \n Enter the value of d : \n "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scanf</w:t>
      </w:r>
      <w:proofErr w:type="gramEnd"/>
      <w:r>
        <w:rPr>
          <w:rFonts w:ascii="Times New Roman" w:eastAsia="SimSun" w:hAnsi="Times New Roman"/>
        </w:rPr>
        <w:t xml:space="preserve"> ( "%d" , &amp;d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for</w:t>
      </w:r>
      <w:proofErr w:type="gramEnd"/>
      <w:r>
        <w:rPr>
          <w:rFonts w:ascii="Times New Roman" w:eastAsia="SimSun" w:hAnsi="Times New Roman"/>
        </w:rPr>
        <w:t xml:space="preserve"> ( i = 1 ; i &lt;= n ; i++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sum</w:t>
      </w:r>
      <w:proofErr w:type="gramEnd"/>
      <w:r>
        <w:rPr>
          <w:rFonts w:ascii="Times New Roman" w:eastAsia="SimSun" w:hAnsi="Times New Roman"/>
        </w:rPr>
        <w:t xml:space="preserve"> = sum + s[i]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</w:t>
      </w:r>
      <w:proofErr w:type="gramEnd"/>
      <w:r>
        <w:rPr>
          <w:rFonts w:ascii="Times New Roman" w:eastAsia="SimSun" w:hAnsi="Times New Roman"/>
        </w:rPr>
        <w:t xml:space="preserve"> ( sum &lt; d || s[1] &gt; d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 " \n</w:t>
      </w:r>
      <w:r>
        <w:rPr>
          <w:rFonts w:ascii="Times New Roman" w:eastAsia="SimSun" w:hAnsi="Times New Roman"/>
        </w:rPr>
        <w:t xml:space="preserve"> No subset possible : "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sumofsub</w:t>
      </w:r>
      <w:proofErr w:type="gramEnd"/>
      <w:r>
        <w:rPr>
          <w:rFonts w:ascii="Times New Roman" w:eastAsia="SimSun" w:hAnsi="Times New Roman"/>
        </w:rPr>
        <w:t xml:space="preserve"> ( 0 , 1 , sum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void</w:t>
      </w:r>
      <w:proofErr w:type="gramEnd"/>
      <w:r>
        <w:rPr>
          <w:rFonts w:ascii="Times New Roman" w:eastAsia="SimSun" w:hAnsi="Times New Roman"/>
        </w:rPr>
        <w:t xml:space="preserve"> sumofsub ( int m , int k , int r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int</w:t>
      </w:r>
      <w:proofErr w:type="gramEnd"/>
      <w:r>
        <w:rPr>
          <w:rFonts w:ascii="Times New Roman" w:eastAsia="SimSun" w:hAnsi="Times New Roman"/>
        </w:rPr>
        <w:t xml:space="preserve"> i=1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x[</w:t>
      </w:r>
      <w:proofErr w:type="gramEnd"/>
      <w:r>
        <w:rPr>
          <w:rFonts w:ascii="Times New Roman" w:eastAsia="SimSun" w:hAnsi="Times New Roman"/>
        </w:rPr>
        <w:t>k] = 1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</w:t>
      </w:r>
      <w:proofErr w:type="gramEnd"/>
      <w:r>
        <w:rPr>
          <w:rFonts w:ascii="Times New Roman" w:eastAsia="SimSun" w:hAnsi="Times New Roman"/>
        </w:rPr>
        <w:t xml:space="preserve"> ( ( m + s[k] ) == d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printf(</w:t>
      </w:r>
      <w:proofErr w:type="gramEnd"/>
      <w:r>
        <w:rPr>
          <w:rFonts w:ascii="Times New Roman" w:eastAsia="SimSun" w:hAnsi="Times New Roman"/>
        </w:rPr>
        <w:t>"Subset:");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lastRenderedPageBreak/>
        <w:t>for</w:t>
      </w:r>
      <w:proofErr w:type="gramEnd"/>
      <w:r>
        <w:rPr>
          <w:rFonts w:ascii="Times New Roman" w:eastAsia="SimSun" w:hAnsi="Times New Roman"/>
        </w:rPr>
        <w:t xml:space="preserve"> ( i = 1 ; i &lt;= k ; i++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</w:t>
      </w:r>
      <w:proofErr w:type="gramEnd"/>
      <w:r>
        <w:rPr>
          <w:rFonts w:ascii="Times New Roman" w:eastAsia="SimSun" w:hAnsi="Times New Roman"/>
        </w:rPr>
        <w:t xml:space="preserve"> ( x[i] == 1 )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 "\t%d" , s[i]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printf</w:t>
      </w:r>
      <w:proofErr w:type="gramEnd"/>
      <w:r>
        <w:rPr>
          <w:rFonts w:ascii="Times New Roman" w:eastAsia="SimSun" w:hAnsi="Times New Roman"/>
        </w:rPr>
        <w:t xml:space="preserve"> ( "\n</w:t>
      </w:r>
      <w:r>
        <w:rPr>
          <w:rFonts w:ascii="Times New Roman" w:eastAsia="SimSun" w:hAnsi="Times New Roman"/>
        </w:rPr>
        <w:t>"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else</w:t>
      </w:r>
      <w:proofErr w:type="gramEnd"/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</w:t>
      </w:r>
      <w:proofErr w:type="gramEnd"/>
      <w:r>
        <w:rPr>
          <w:rFonts w:ascii="Times New Roman" w:eastAsia="SimSun" w:hAnsi="Times New Roman"/>
        </w:rPr>
        <w:t xml:space="preserve"> ( m + s[k] + s[k+1] &lt;= d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sumofsub</w:t>
      </w:r>
      <w:proofErr w:type="gramEnd"/>
      <w:r>
        <w:rPr>
          <w:rFonts w:ascii="Times New Roman" w:eastAsia="SimSun" w:hAnsi="Times New Roman"/>
        </w:rPr>
        <w:t xml:space="preserve"> ( m + s[k] , k + 1 , r - s[k]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if</w:t>
      </w:r>
      <w:proofErr w:type="gramEnd"/>
      <w:r>
        <w:rPr>
          <w:rFonts w:ascii="Times New Roman" w:eastAsia="SimSun" w:hAnsi="Times New Roman"/>
        </w:rPr>
        <w:t xml:space="preserve"> ( ( m + r - s[k] &gt;= d ) &amp;&amp; ( m + s[k+1] &lt;=d ) 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x[</w:t>
      </w:r>
      <w:proofErr w:type="gramEnd"/>
      <w:r>
        <w:rPr>
          <w:rFonts w:ascii="Times New Roman" w:eastAsia="SimSun" w:hAnsi="Times New Roman"/>
        </w:rPr>
        <w:t>k] = 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proofErr w:type="gramStart"/>
      <w:r>
        <w:rPr>
          <w:rFonts w:ascii="Times New Roman" w:eastAsia="SimSun" w:hAnsi="Times New Roman"/>
        </w:rPr>
        <w:t>sumofsub</w:t>
      </w:r>
      <w:proofErr w:type="gramEnd"/>
      <w:r>
        <w:rPr>
          <w:rFonts w:ascii="Times New Roman" w:eastAsia="SimSun" w:hAnsi="Times New Roman"/>
        </w:rPr>
        <w:t xml:space="preserve"> ( m , k + 1 , r - s[k] ) 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  <w:r>
        <w:rPr>
          <w:rFonts w:ascii="Times New Roman" w:eastAsia="SimSun" w:hAnsi="Times New Roman"/>
          <w:b/>
          <w:bCs/>
          <w:u w:val="single"/>
        </w:rPr>
        <w:t>OUTPUT: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  <w:r>
        <w:rPr>
          <w:rFonts w:ascii="Times New Roman" w:eastAsia="SimSun" w:hAnsi="Times New Roman"/>
          <w:b/>
          <w:bCs/>
          <w:noProof/>
          <w:u w:val="single"/>
          <w:lang w:val="en-IN" w:eastAsia="en-IN"/>
        </w:rPr>
        <w:drawing>
          <wp:inline distT="0" distB="0" distL="114300" distR="114300">
            <wp:extent cx="6490335" cy="2995930"/>
            <wp:effectExtent l="0" t="0" r="1905" b="6350"/>
            <wp:docPr id="12" name="Picture 12" descr="backtr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tracking"/>
                    <pic:cNvPicPr>
                      <a:picLocks noChangeAspect="1"/>
                    </pic:cNvPicPr>
                  </pic:nvPicPr>
                  <pic:blipFill>
                    <a:blip r:embed="rId38"/>
                    <a:srcRect b="56564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  <w:u w:val="single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 xml:space="preserve"> </w:t>
      </w:r>
    </w:p>
    <w:p w:rsidR="00061F2B" w:rsidRDefault="00BC00EC">
      <w:pPr>
        <w:pStyle w:val="Heading1"/>
        <w:ind w:left="2812"/>
      </w:pPr>
      <w:r>
        <w:rPr>
          <w:rFonts w:ascii="Times New Roman" w:eastAsia="SimSun" w:hAnsi="Times New Roman"/>
          <w:b w:val="0"/>
          <w:bCs w:val="0"/>
          <w:sz w:val="32"/>
          <w:szCs w:val="32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PROGRAM-</w:t>
      </w:r>
      <w:r>
        <w:rPr>
          <w:lang w:val="en-IN"/>
        </w:rPr>
        <w:t>1</w:t>
      </w:r>
      <w:r>
        <w:t>8</w:t>
      </w:r>
    </w:p>
    <w:p w:rsidR="00061F2B" w:rsidRDefault="00061F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1F2B" w:rsidRDefault="00BC00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</w:rPr>
        <w:t>Implement “N-Queens Problem”</w:t>
      </w:r>
      <w:r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using Backtracking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#include&lt;stdio.h&gt;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#include&lt;math.h&gt;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a[30],count=0;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place(int pos)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i;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for</w:t>
      </w:r>
      <w:proofErr w:type="gramEnd"/>
      <w:r>
        <w:rPr>
          <w:rFonts w:ascii="Times New Roman" w:eastAsia="SimSun" w:hAnsi="Times New Roman"/>
          <w:b/>
          <w:bCs/>
        </w:rPr>
        <w:t xml:space="preserve"> (i=1;i&lt;pos;i++)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>if((a[i]==a[pos])||((abs(a[i]-a[pos])==abs(i-pos))))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</w:t>
      </w:r>
      <w:proofErr w:type="gramStart"/>
      <w:r>
        <w:rPr>
          <w:rFonts w:ascii="Times New Roman" w:eastAsia="SimSun" w:hAnsi="Times New Roman"/>
          <w:b/>
          <w:bCs/>
        </w:rPr>
        <w:t>return</w:t>
      </w:r>
      <w:proofErr w:type="gramEnd"/>
      <w:r>
        <w:rPr>
          <w:rFonts w:ascii="Times New Roman" w:eastAsia="SimSun" w:hAnsi="Times New Roman"/>
          <w:b/>
          <w:bCs/>
        </w:rPr>
        <w:t xml:space="preserve"> 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return</w:t>
      </w:r>
      <w:proofErr w:type="gramEnd"/>
      <w:r>
        <w:rPr>
          <w:rFonts w:ascii="Times New Roman" w:eastAsia="SimSun" w:hAnsi="Times New Roman"/>
          <w:b/>
          <w:bCs/>
        </w:rPr>
        <w:t xml:space="preserve"> 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proofErr w:type="gramStart"/>
      <w:r>
        <w:rPr>
          <w:rFonts w:ascii="Times New Roman" w:eastAsia="SimSun" w:hAnsi="Times New Roman"/>
          <w:b/>
          <w:bCs/>
        </w:rPr>
        <w:t>void</w:t>
      </w:r>
      <w:proofErr w:type="gramEnd"/>
      <w:r>
        <w:rPr>
          <w:rFonts w:ascii="Times New Roman" w:eastAsia="SimSun" w:hAnsi="Times New Roman"/>
          <w:b/>
          <w:bCs/>
        </w:rPr>
        <w:t xml:space="preserve"> print_sol(int n)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i,j;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count</w:t>
      </w:r>
      <w:proofErr w:type="gramEnd"/>
      <w:r>
        <w:rPr>
          <w:rFonts w:ascii="Times New Roman" w:eastAsia="SimSun" w:hAnsi="Times New Roman"/>
          <w:b/>
          <w:bCs/>
        </w:rPr>
        <w:t>++;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>"\n\nSolution #%d:\n",count);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for</w:t>
      </w:r>
      <w:proofErr w:type="gramEnd"/>
      <w:r>
        <w:rPr>
          <w:rFonts w:ascii="Times New Roman" w:eastAsia="SimSun" w:hAnsi="Times New Roman"/>
          <w:b/>
          <w:bCs/>
        </w:rPr>
        <w:t xml:space="preserve"> (i=1;i&lt;=n;i++)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for</w:t>
      </w:r>
      <w:proofErr w:type="gramEnd"/>
      <w:r>
        <w:rPr>
          <w:rFonts w:ascii="Times New Roman" w:eastAsia="SimSun" w:hAnsi="Times New Roman"/>
          <w:b/>
          <w:bCs/>
        </w:rPr>
        <w:t xml:space="preserve"> (j=1;j&lt;=n;j++)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if(</w:t>
      </w:r>
      <w:proofErr w:type="gramEnd"/>
      <w:r>
        <w:rPr>
          <w:rFonts w:ascii="Times New Roman" w:eastAsia="SimSun" w:hAnsi="Times New Roman"/>
          <w:b/>
          <w:bCs/>
        </w:rPr>
        <w:t>a[i]==j)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 </w:t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>"Q\t"); else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 </w:t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>"*\t");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>"\n");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proofErr w:type="gramStart"/>
      <w:r>
        <w:rPr>
          <w:rFonts w:ascii="Times New Roman" w:eastAsia="SimSun" w:hAnsi="Times New Roman"/>
          <w:b/>
          <w:bCs/>
        </w:rPr>
        <w:t>void</w:t>
      </w:r>
      <w:proofErr w:type="gramEnd"/>
      <w:r>
        <w:rPr>
          <w:rFonts w:ascii="Times New Roman" w:eastAsia="SimSun" w:hAnsi="Times New Roman"/>
          <w:b/>
          <w:bCs/>
        </w:rPr>
        <w:t xml:space="preserve"> queen(int n)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k=1;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a[</w:t>
      </w:r>
      <w:proofErr w:type="gramEnd"/>
      <w:r>
        <w:rPr>
          <w:rFonts w:ascii="Times New Roman" w:eastAsia="SimSun" w:hAnsi="Times New Roman"/>
          <w:b/>
          <w:bCs/>
        </w:rPr>
        <w:t>k]=0;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while(</w:t>
      </w:r>
      <w:proofErr w:type="gramEnd"/>
      <w:r>
        <w:rPr>
          <w:rFonts w:ascii="Times New Roman" w:eastAsia="SimSun" w:hAnsi="Times New Roman"/>
          <w:b/>
          <w:bCs/>
        </w:rPr>
        <w:t>k!=0)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a[</w:t>
      </w:r>
      <w:proofErr w:type="gramEnd"/>
      <w:r>
        <w:rPr>
          <w:rFonts w:ascii="Times New Roman" w:eastAsia="SimSun" w:hAnsi="Times New Roman"/>
          <w:b/>
          <w:bCs/>
        </w:rPr>
        <w:t>k]=a[k]+1;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while(</w:t>
      </w:r>
      <w:proofErr w:type="gramEnd"/>
      <w:r>
        <w:rPr>
          <w:rFonts w:ascii="Times New Roman" w:eastAsia="SimSun" w:hAnsi="Times New Roman"/>
          <w:b/>
          <w:bCs/>
        </w:rPr>
        <w:t>(a[k]&lt;</w:t>
      </w:r>
      <w:r>
        <w:rPr>
          <w:rFonts w:ascii="Times New Roman" w:eastAsia="SimSun" w:hAnsi="Times New Roman"/>
          <w:b/>
          <w:bCs/>
        </w:rPr>
        <w:t>=n)&amp;&amp;!place(k))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</w:t>
      </w:r>
      <w:proofErr w:type="gramStart"/>
      <w:r>
        <w:rPr>
          <w:rFonts w:ascii="Times New Roman" w:eastAsia="SimSun" w:hAnsi="Times New Roman"/>
          <w:b/>
          <w:bCs/>
        </w:rPr>
        <w:t>a[</w:t>
      </w:r>
      <w:proofErr w:type="gramEnd"/>
      <w:r>
        <w:rPr>
          <w:rFonts w:ascii="Times New Roman" w:eastAsia="SimSun" w:hAnsi="Times New Roman"/>
          <w:b/>
          <w:bCs/>
        </w:rPr>
        <w:t>k]++;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if(</w:t>
      </w:r>
      <w:proofErr w:type="gramEnd"/>
      <w:r>
        <w:rPr>
          <w:rFonts w:ascii="Times New Roman" w:eastAsia="SimSun" w:hAnsi="Times New Roman"/>
          <w:b/>
          <w:bCs/>
        </w:rPr>
        <w:t>a[k]&lt;=n)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lastRenderedPageBreak/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if(</w:t>
      </w:r>
      <w:proofErr w:type="gramEnd"/>
      <w:r>
        <w:rPr>
          <w:rFonts w:ascii="Times New Roman" w:eastAsia="SimSun" w:hAnsi="Times New Roman"/>
          <w:b/>
          <w:bCs/>
        </w:rPr>
        <w:t>k==n)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 print_</w:t>
      </w:r>
      <w:proofErr w:type="gramStart"/>
      <w:r>
        <w:rPr>
          <w:rFonts w:ascii="Times New Roman" w:eastAsia="SimSun" w:hAnsi="Times New Roman"/>
          <w:b/>
          <w:bCs/>
        </w:rPr>
        <w:t>sol(</w:t>
      </w:r>
      <w:proofErr w:type="gramEnd"/>
      <w:r>
        <w:rPr>
          <w:rFonts w:ascii="Times New Roman" w:eastAsia="SimSun" w:hAnsi="Times New Roman"/>
          <w:b/>
          <w:bCs/>
        </w:rPr>
        <w:t>n); else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k</w:t>
      </w:r>
      <w:proofErr w:type="gramEnd"/>
      <w:r>
        <w:rPr>
          <w:rFonts w:ascii="Times New Roman" w:eastAsia="SimSun" w:hAnsi="Times New Roman"/>
          <w:b/>
          <w:bCs/>
        </w:rPr>
        <w:t>++;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a[</w:t>
      </w:r>
      <w:proofErr w:type="gramEnd"/>
      <w:r>
        <w:rPr>
          <w:rFonts w:ascii="Times New Roman" w:eastAsia="SimSun" w:hAnsi="Times New Roman"/>
          <w:b/>
          <w:bCs/>
        </w:rPr>
        <w:t>k]=0;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>} else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r>
        <w:rPr>
          <w:rFonts w:ascii="Times New Roman" w:eastAsia="SimSun" w:hAnsi="Times New Roman"/>
          <w:b/>
          <w:bCs/>
        </w:rPr>
        <w:tab/>
        <w:t xml:space="preserve">   </w:t>
      </w:r>
      <w:proofErr w:type="gramStart"/>
      <w:r>
        <w:rPr>
          <w:rFonts w:ascii="Times New Roman" w:eastAsia="SimSun" w:hAnsi="Times New Roman"/>
          <w:b/>
          <w:bCs/>
        </w:rPr>
        <w:t>k--</w:t>
      </w:r>
      <w:proofErr w:type="gramEnd"/>
      <w:r>
        <w:rPr>
          <w:rFonts w:ascii="Times New Roman" w:eastAsia="SimSun" w:hAnsi="Times New Roman"/>
          <w:b/>
          <w:bCs/>
        </w:rPr>
        <w:t>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}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proofErr w:type="gramStart"/>
      <w:r>
        <w:rPr>
          <w:rFonts w:ascii="Times New Roman" w:eastAsia="SimSun" w:hAnsi="Times New Roman"/>
          <w:b/>
          <w:bCs/>
        </w:rPr>
        <w:t>void</w:t>
      </w:r>
      <w:proofErr w:type="gramEnd"/>
      <w:r>
        <w:rPr>
          <w:rFonts w:ascii="Times New Roman" w:eastAsia="SimSun" w:hAnsi="Times New Roman"/>
          <w:b/>
          <w:bCs/>
        </w:rPr>
        <w:t xml:space="preserve"> main() {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int</w:t>
      </w:r>
      <w:proofErr w:type="gramEnd"/>
      <w:r>
        <w:rPr>
          <w:rFonts w:ascii="Times New Roman" w:eastAsia="SimSun" w:hAnsi="Times New Roman"/>
          <w:b/>
          <w:bCs/>
        </w:rPr>
        <w:t xml:space="preserve"> i,n;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>"Enter the number of Queens\n");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scanf(</w:t>
      </w:r>
      <w:proofErr w:type="gramEnd"/>
      <w:r>
        <w:rPr>
          <w:rFonts w:ascii="Times New Roman" w:eastAsia="SimSun" w:hAnsi="Times New Roman"/>
          <w:b/>
          <w:bCs/>
        </w:rPr>
        <w:t>"%d",&amp;n);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queen(</w:t>
      </w:r>
      <w:proofErr w:type="gramEnd"/>
      <w:r>
        <w:rPr>
          <w:rFonts w:ascii="Times New Roman" w:eastAsia="SimSun" w:hAnsi="Times New Roman"/>
          <w:b/>
          <w:bCs/>
        </w:rPr>
        <w:t>n);</w:t>
      </w: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ab/>
      </w:r>
      <w:proofErr w:type="gramStart"/>
      <w:r>
        <w:rPr>
          <w:rFonts w:ascii="Times New Roman" w:eastAsia="SimSun" w:hAnsi="Times New Roman"/>
          <w:b/>
          <w:bCs/>
        </w:rPr>
        <w:t>printf(</w:t>
      </w:r>
      <w:proofErr w:type="gramEnd"/>
      <w:r>
        <w:rPr>
          <w:rFonts w:ascii="Times New Roman" w:eastAsia="SimSun" w:hAnsi="Times New Roman"/>
          <w:b/>
          <w:bCs/>
        </w:rPr>
        <w:t xml:space="preserve">"\nTotal </w:t>
      </w:r>
      <w:r>
        <w:rPr>
          <w:rFonts w:ascii="Times New Roman" w:eastAsia="SimSun" w:hAnsi="Times New Roman"/>
          <w:b/>
          <w:bCs/>
        </w:rPr>
        <w:t>solutions=%d",count);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/>
          <w:b/>
          <w:bCs/>
        </w:rPr>
        <w:t>}</w:t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</w:rPr>
      </w:pPr>
    </w:p>
    <w:p w:rsidR="00061F2B" w:rsidRDefault="00BC00EC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OUTPUT:</w:t>
      </w:r>
      <w:r>
        <w:rPr>
          <w:rFonts w:ascii="Times New Roman" w:eastAsia="SimSun" w:hAnsi="Times New Roman"/>
          <w:b/>
          <w:bCs/>
          <w:noProof/>
          <w:lang w:val="en-IN" w:eastAsia="en-IN"/>
        </w:rPr>
        <w:drawing>
          <wp:inline distT="0" distB="0" distL="114300" distR="114300">
            <wp:extent cx="6127115" cy="4057650"/>
            <wp:effectExtent l="0" t="0" r="14605" b="11430"/>
            <wp:docPr id="14" name="Picture 14" descr="QU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UEENS"/>
                    <pic:cNvPicPr>
                      <a:picLocks noChangeAspect="1"/>
                    </pic:cNvPicPr>
                  </pic:nvPicPr>
                  <pic:blipFill>
                    <a:blip r:embed="rId39"/>
                    <a:srcRect l="-156" r="156" b="15650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B" w:rsidRDefault="00061F2B">
      <w:pPr>
        <w:pStyle w:val="BodyText"/>
        <w:spacing w:before="4"/>
        <w:ind w:left="0"/>
        <w:rPr>
          <w:rFonts w:ascii="Times New Roman" w:eastAsia="SimSun" w:hAnsi="Times New Roman"/>
          <w:b/>
          <w:bCs/>
        </w:rPr>
      </w:pPr>
    </w:p>
    <w:sectPr w:rsidR="00061F2B">
      <w:pgSz w:w="12240" w:h="15840"/>
      <w:pgMar w:top="1440" w:right="1060" w:bottom="280" w:left="1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00EC" w:rsidRDefault="00BC00EC">
      <w:r>
        <w:separator/>
      </w:r>
    </w:p>
  </w:endnote>
  <w:endnote w:type="continuationSeparator" w:id="0">
    <w:p w:rsidR="00BC00EC" w:rsidRDefault="00BC0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00EC" w:rsidRDefault="00BC00EC">
      <w:r>
        <w:separator/>
      </w:r>
    </w:p>
  </w:footnote>
  <w:footnote w:type="continuationSeparator" w:id="0">
    <w:p w:rsidR="00BC00EC" w:rsidRDefault="00BC0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5E306ED"/>
    <w:multiLevelType w:val="multilevel"/>
    <w:tmpl w:val="B5E306ED"/>
    <w:lvl w:ilvl="0">
      <w:start w:val="1"/>
      <w:numFmt w:val="lowerLetter"/>
      <w:lvlText w:val="%1."/>
      <w:lvlJc w:val="left"/>
      <w:pPr>
        <w:ind w:left="460" w:hanging="288"/>
        <w:jc w:val="left"/>
      </w:pPr>
      <w:rPr>
        <w:rFonts w:ascii="Calibri" w:eastAsia="Calibri" w:hAnsi="Calibri" w:cs="Calibri" w:hint="default"/>
        <w:b/>
        <w:bCs/>
        <w:spacing w:val="0"/>
        <w:w w:val="93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398" w:hanging="28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36" w:hanging="2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4" w:hanging="2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2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2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28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>
      <w:start w:val="1"/>
      <w:numFmt w:val="lowerLetter"/>
      <w:lvlText w:val="%1."/>
      <w:lvlJc w:val="left"/>
      <w:pPr>
        <w:ind w:left="100" w:hanging="324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074" w:hanging="32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48" w:hanging="3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2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0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4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8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2" w:hanging="324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0"/>
        <w:w w:val="93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>
      <w:start w:val="1"/>
      <w:numFmt w:val="lowerLetter"/>
      <w:lvlText w:val="%1."/>
      <w:lvlJc w:val="left"/>
      <w:pPr>
        <w:ind w:left="118" w:hanging="243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755" w:hanging="24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391" w:hanging="2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27" w:hanging="2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2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98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4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69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05" w:hanging="243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978" w:hanging="879"/>
        <w:jc w:val="left"/>
      </w:pPr>
      <w:rPr>
        <w:rFonts w:ascii="Calibri" w:eastAsia="Calibri" w:hAnsi="Calibri" w:cs="Calibri" w:hint="default"/>
        <w:b/>
        <w:bCs/>
        <w:spacing w:val="0"/>
        <w:w w:val="93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866" w:hanging="87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52" w:hanging="8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8" w:hanging="8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4" w:hanging="8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8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6" w:hanging="8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8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87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F2B"/>
    <w:rsid w:val="00061F2B"/>
    <w:rsid w:val="004B58F8"/>
    <w:rsid w:val="00BC00EC"/>
    <w:rsid w:val="00E70255"/>
    <w:rsid w:val="4E9B2551"/>
    <w:rsid w:val="7C45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CF93165-261D-4961-9F29-64793EAB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4"/>
      <w:ind w:left="2706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uiPriority w:val="1"/>
    <w:qFormat/>
    <w:pPr>
      <w:spacing w:before="18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00" w:hanging="87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18"/>
    </w:pPr>
  </w:style>
  <w:style w:type="paragraph" w:styleId="Header">
    <w:name w:val="header"/>
    <w:basedOn w:val="Normal"/>
    <w:link w:val="HeaderChar"/>
    <w:rsid w:val="00E702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E70255"/>
    <w:rPr>
      <w:rFonts w:ascii="Calibri" w:eastAsia="Calibri" w:hAnsi="Calibri" w:cs="Calibr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E702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E70255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72</Pages>
  <Words>3991</Words>
  <Characters>22754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gosak</dc:creator>
  <cp:lastModifiedBy>Home</cp:lastModifiedBy>
  <cp:revision>2</cp:revision>
  <dcterms:created xsi:type="dcterms:W3CDTF">2022-09-09T14:33:00Z</dcterms:created>
  <dcterms:modified xsi:type="dcterms:W3CDTF">2022-09-09T14:33:00Z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2022-08-15T00:00:00Z</vt:filetime>
  </property>
  <property fmtid="{D5CDD505-2E9C-101B-9397-08002B2CF9AE}" pid="3" name="Creator">
    <vt:lpwstr>PDFium</vt:lpwstr>
  </property>
  <property fmtid="{D5CDD505-2E9C-101B-9397-08002B2CF9AE}" pid="4" name="LastSaved">
    <vt:filetime>2022-08-15T00:00:00Z</vt:filetime>
  </property>
  <property fmtid="{D5CDD505-2E9C-101B-9397-08002B2CF9AE}" pid="5" name="KSOProductBuildVer">
    <vt:lpwstr>1033-11.2.0.11254</vt:lpwstr>
  </property>
  <property fmtid="{D5CDD505-2E9C-101B-9397-08002B2CF9AE}" pid="6" name="ICV">
    <vt:lpwstr>69EF11331FC748E6B0AD1F1ADE9F520A</vt:lpwstr>
  </property>
</Properties>
</file>